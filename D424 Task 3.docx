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8663E4" w14:textId="77777777" w:rsidR="008971D5" w:rsidRDefault="008971D5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</w:pPr>
    </w:p>
    <w:p w14:paraId="4BB31AFD" w14:textId="77777777" w:rsidR="008971D5" w:rsidRDefault="00000000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</w:pPr>
      <w:r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  <w:t xml:space="preserve">D424 – Software Engineering </w:t>
      </w:r>
    </w:p>
    <w:p w14:paraId="311F2AD0" w14:textId="77777777" w:rsidR="008971D5" w:rsidRDefault="00000000">
      <w:pPr>
        <w:spacing w:after="200"/>
        <w:contextualSpacing/>
        <w:jc w:val="center"/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</w:pPr>
      <w:r>
        <w:rPr>
          <w:rFonts w:ascii="Times New Roman" w:eastAsia="Calibri" w:hAnsi="Times New Roman" w:cs="Times New Roman"/>
          <w:b/>
          <w:kern w:val="0"/>
          <w:sz w:val="36"/>
          <w:szCs w:val="36"/>
          <w:lang w:eastAsia="en-US"/>
        </w:rPr>
        <w:t>Task 3</w:t>
      </w:r>
    </w:p>
    <w:tbl>
      <w:tblPr>
        <w:tblStyle w:val="TableGrid1"/>
        <w:tblW w:w="0" w:type="auto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5580"/>
      </w:tblGrid>
      <w:tr w:rsidR="008971D5" w14:paraId="154E7BCA" w14:textId="77777777">
        <w:trPr>
          <w:trHeight w:val="720"/>
        </w:trPr>
        <w:tc>
          <w:tcPr>
            <w:tcW w:w="3690" w:type="dxa"/>
            <w:vAlign w:val="bottom"/>
          </w:tcPr>
          <w:p w14:paraId="13BA2B4E" w14:textId="77777777" w:rsidR="008971D5" w:rsidRDefault="00000000">
            <w:pPr>
              <w:spacing w:line="240" w:lineRule="auto"/>
              <w:ind w:firstLine="0"/>
              <w:contextualSpacing/>
              <w:jc w:val="right"/>
              <w:rPr>
                <w:rFonts w:ascii="Times New Roman" w:eastAsia="Times New Roman" w:hAnsi="Times New Roman" w:cs="Verdana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Verdana"/>
                <w:b/>
                <w:lang w:eastAsia="en-US"/>
              </w:rPr>
              <w:t>Capstone Proposal Project Name:</w:t>
            </w:r>
          </w:p>
        </w:tc>
        <w:tc>
          <w:tcPr>
            <w:tcW w:w="5580" w:type="dxa"/>
            <w:tcBorders>
              <w:bottom w:val="single" w:sz="4" w:space="0" w:color="auto"/>
            </w:tcBorders>
            <w:vAlign w:val="bottom"/>
          </w:tcPr>
          <w:p w14:paraId="681C1C96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19818AC0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19B49C94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40E78F6A" w14:textId="77777777" w:rsidR="008971D5" w:rsidRDefault="00000000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  <w:r>
              <w:rPr>
                <w:rFonts w:ascii="Times New Roman" w:eastAsia="Calibri" w:hAnsi="Times New Roman" w:cs="Times New Roman"/>
                <w:noProof/>
                <w:kern w:val="0"/>
                <w:sz w:val="20"/>
                <w:szCs w:val="20"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17F104D8" wp14:editId="14537EC1">
                  <wp:simplePos x="0" y="0"/>
                  <wp:positionH relativeFrom="column">
                    <wp:posOffset>-714375</wp:posOffset>
                  </wp:positionH>
                  <wp:positionV relativeFrom="page">
                    <wp:posOffset>643890</wp:posOffset>
                  </wp:positionV>
                  <wp:extent cx="2181225" cy="2181225"/>
                  <wp:effectExtent l="0" t="0" r="9525" b="9525"/>
                  <wp:wrapTight wrapText="bothSides">
                    <wp:wrapPolygon edited="0">
                      <wp:start x="8866" y="0"/>
                      <wp:lineTo x="7357" y="566"/>
                      <wp:lineTo x="3018" y="2830"/>
                      <wp:lineTo x="2075" y="4716"/>
                      <wp:lineTo x="943" y="6414"/>
                      <wp:lineTo x="0" y="9432"/>
                      <wp:lineTo x="189" y="12451"/>
                      <wp:lineTo x="1132" y="15469"/>
                      <wp:lineTo x="3207" y="18487"/>
                      <wp:lineTo x="3396" y="19053"/>
                      <wp:lineTo x="7734" y="21128"/>
                      <wp:lineTo x="8866" y="21506"/>
                      <wp:lineTo x="12639" y="21506"/>
                      <wp:lineTo x="13771" y="21128"/>
                      <wp:lineTo x="18110" y="19053"/>
                      <wp:lineTo x="18299" y="18487"/>
                      <wp:lineTo x="20374" y="15469"/>
                      <wp:lineTo x="21506" y="12451"/>
                      <wp:lineTo x="21506" y="9432"/>
                      <wp:lineTo x="20562" y="6414"/>
                      <wp:lineTo x="19053" y="4150"/>
                      <wp:lineTo x="18487" y="2830"/>
                      <wp:lineTo x="14148" y="566"/>
                      <wp:lineTo x="12639" y="0"/>
                      <wp:lineTo x="8866" y="0"/>
                    </wp:wrapPolygon>
                  </wp:wrapTight>
                  <wp:docPr id="5" name="yui_3_5_1_4_1422210186065_606" descr="http://www.idevnews.com/views/images/uploads/general/wgu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yui_3_5_1_4_1422210186065_606" descr="http://www.idevnews.com/views/images/uploads/general/wgu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E75B173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54253762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32CA83B1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1E2AF605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712CD3B0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5FC1F7C7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2F4B7C6A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7DF0B04B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15A81985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6CE7C8EC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1313FC20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00BC0ACE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48F736A2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4EF7CEBA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13C28DC4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29C543AA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0FC191B9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10002C31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71AC204D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73601544" w14:textId="77777777" w:rsidR="008971D5" w:rsidRDefault="008971D5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</w:p>
          <w:p w14:paraId="481CD61A" w14:textId="77777777" w:rsidR="008971D5" w:rsidRDefault="00000000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  <w:r>
              <w:rPr>
                <w:rFonts w:ascii="Times New Roman" w:eastAsia="Times New Roman" w:hAnsi="Times New Roman" w:cs="Verdana"/>
                <w:lang w:eastAsia="en-US"/>
              </w:rPr>
              <w:t>Glorious Travel Vacation Mobile App</w:t>
            </w:r>
          </w:p>
        </w:tc>
      </w:tr>
      <w:tr w:rsidR="008971D5" w14:paraId="7FCB720B" w14:textId="77777777">
        <w:trPr>
          <w:trHeight w:val="720"/>
        </w:trPr>
        <w:tc>
          <w:tcPr>
            <w:tcW w:w="3690" w:type="dxa"/>
            <w:vAlign w:val="bottom"/>
          </w:tcPr>
          <w:p w14:paraId="7EEFADC6" w14:textId="77777777" w:rsidR="008971D5" w:rsidRDefault="00000000">
            <w:pPr>
              <w:spacing w:line="240" w:lineRule="auto"/>
              <w:contextualSpacing/>
              <w:jc w:val="right"/>
              <w:rPr>
                <w:rFonts w:ascii="Times New Roman" w:eastAsia="Times New Roman" w:hAnsi="Times New Roman" w:cs="Verdana"/>
                <w:b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Verdana"/>
                <w:b/>
                <w:lang w:eastAsia="en-US"/>
              </w:rPr>
              <w:t>Student Name:</w:t>
            </w:r>
          </w:p>
        </w:tc>
        <w:tc>
          <w:tcPr>
            <w:tcW w:w="558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BEA8A60" w14:textId="77777777" w:rsidR="008971D5" w:rsidRDefault="00000000">
            <w:pPr>
              <w:spacing w:line="240" w:lineRule="auto"/>
              <w:contextualSpacing/>
              <w:rPr>
                <w:rFonts w:ascii="Times New Roman" w:eastAsia="Times New Roman" w:hAnsi="Times New Roman" w:cs="Verdana"/>
                <w:lang w:eastAsia="en-US"/>
              </w:rPr>
            </w:pPr>
            <w:r>
              <w:rPr>
                <w:rFonts w:ascii="Times New Roman" w:eastAsia="Times New Roman" w:hAnsi="Times New Roman" w:cs="Verdana"/>
                <w:lang w:eastAsia="en-US"/>
              </w:rPr>
              <w:t>Eddie Gehrmann</w:t>
            </w:r>
          </w:p>
        </w:tc>
      </w:tr>
    </w:tbl>
    <w:p w14:paraId="3AE302C9" w14:textId="77777777" w:rsidR="008971D5" w:rsidRDefault="008971D5"/>
    <w:p w14:paraId="31EEBD5A" w14:textId="77777777" w:rsidR="008971D5" w:rsidRDefault="00000000">
      <w:pPr>
        <w:pStyle w:val="SectionTitle"/>
        <w:rPr>
          <w:rStyle w:val="Hyperlink"/>
          <w:rFonts w:asciiTheme="minorHAnsi" w:eastAsiaTheme="minorEastAsia" w:hAnsiTheme="minorHAnsi" w:cstheme="minorHAnsi"/>
          <w:b/>
          <w:bCs/>
          <w:sz w:val="22"/>
          <w:szCs w:val="22"/>
        </w:rPr>
      </w:pPr>
      <w:bookmarkStart w:id="0" w:name="_Toc189051417"/>
      <w:bookmarkStart w:id="1" w:name="_Toc189051043"/>
      <w:r>
        <w:rPr>
          <w:rStyle w:val="Hyperlink"/>
          <w:rFonts w:asciiTheme="minorHAnsi" w:eastAsiaTheme="minorEastAsia" w:hAnsiTheme="minorHAnsi" w:cstheme="minorHAnsi"/>
          <w:b/>
          <w:bCs/>
          <w:sz w:val="22"/>
          <w:szCs w:val="22"/>
        </w:rPr>
        <w:lastRenderedPageBreak/>
        <w:t>Table of Contents</w:t>
      </w:r>
      <w:bookmarkEnd w:id="0"/>
      <w:bookmarkEnd w:id="1"/>
    </w:p>
    <w:sdt>
      <w:sdtPr>
        <w:rPr>
          <w:rFonts w:asciiTheme="minorHAnsi" w:eastAsiaTheme="minorEastAsia" w:hAnsiTheme="minorHAnsi" w:cstheme="minorBidi"/>
          <w:b w:val="0"/>
          <w:szCs w:val="24"/>
        </w:rPr>
        <w:id w:val="-13397728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E2E17D" w14:textId="77777777" w:rsidR="008971D5" w:rsidRDefault="00000000">
          <w:pPr>
            <w:pStyle w:val="TOCHeading1"/>
          </w:pPr>
          <w:r>
            <w:t>Contents</w:t>
          </w:r>
        </w:p>
        <w:p w14:paraId="50F1504D" w14:textId="77777777" w:rsidR="008971D5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kern w:val="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051417" w:history="1">
            <w:r>
              <w:rPr>
                <w:rStyle w:val="Hyperlink"/>
              </w:rPr>
              <w:t>Table of Contents</w:t>
            </w:r>
            <w:r>
              <w:tab/>
            </w:r>
            <w:r>
              <w:fldChar w:fldCharType="begin"/>
            </w:r>
            <w:r>
              <w:instrText xml:space="preserve"> PAGEREF _Toc189051417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4A27649" w14:textId="77777777" w:rsidR="008971D5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9051418" w:history="1">
            <w:r>
              <w:rPr>
                <w:rStyle w:val="Hyperlink"/>
              </w:rPr>
              <w:t>Application Design and Testing</w:t>
            </w:r>
            <w:r>
              <w:tab/>
            </w:r>
            <w:r>
              <w:fldChar w:fldCharType="begin"/>
            </w:r>
            <w:r>
              <w:instrText xml:space="preserve"> PAGEREF _Toc189051418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7A09FF7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19" w:history="1">
            <w:r>
              <w:rPr>
                <w:rStyle w:val="Hyperlink"/>
              </w:rPr>
              <w:t>Class Design</w:t>
            </w:r>
            <w:r>
              <w:tab/>
            </w:r>
            <w:r>
              <w:fldChar w:fldCharType="begin"/>
            </w:r>
            <w:r>
              <w:instrText xml:space="preserve"> PAGEREF _Toc189051419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825B193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21" w:history="1">
            <w:r>
              <w:rPr>
                <w:rStyle w:val="Hyperlink"/>
              </w:rPr>
              <w:t>UI Design</w:t>
            </w:r>
            <w:r>
              <w:tab/>
            </w:r>
            <w:r>
              <w:fldChar w:fldCharType="begin"/>
            </w:r>
            <w:r>
              <w:instrText xml:space="preserve"> PAGEREF _Toc189051421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91A5582" w14:textId="77777777" w:rsidR="008971D5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kern w:val="2"/>
              <w:lang w:eastAsia="en-US"/>
              <w14:ligatures w14:val="standardContextual"/>
            </w:rPr>
          </w:pPr>
          <w:hyperlink w:anchor="_Toc189051422" w:history="1">
            <w:r>
              <w:rPr>
                <w:rStyle w:val="Hyperlink"/>
              </w:rPr>
              <w:t>Unit Test Plan</w:t>
            </w:r>
            <w:r>
              <w:tab/>
            </w:r>
            <w:r>
              <w:fldChar w:fldCharType="begin"/>
            </w:r>
            <w:r>
              <w:instrText xml:space="preserve"> PAGEREF _Toc189051422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524F0E6D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23" w:history="1">
            <w:r>
              <w:rPr>
                <w:rStyle w:val="Hyperlink"/>
              </w:rPr>
              <w:t>Introduction</w:t>
            </w:r>
            <w:r>
              <w:tab/>
            </w:r>
            <w:r>
              <w:fldChar w:fldCharType="begin"/>
            </w:r>
            <w:r>
              <w:instrText xml:space="preserve"> PAGEREF _Toc189051423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3DE96043" w14:textId="77777777" w:rsidR="008971D5" w:rsidRDefault="00000000">
          <w:pPr>
            <w:pStyle w:val="TOC3"/>
            <w:tabs>
              <w:tab w:val="right" w:leader="dot" w:pos="9350"/>
            </w:tabs>
            <w:rPr>
              <w:rFonts w:cstheme="minorBidi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24" w:history="1">
            <w:r>
              <w:rPr>
                <w:rStyle w:val="Hyperlink"/>
              </w:rPr>
              <w:t>Purpose</w:t>
            </w:r>
            <w:r>
              <w:tab/>
            </w:r>
            <w:r>
              <w:fldChar w:fldCharType="begin"/>
            </w:r>
            <w:r>
              <w:instrText xml:space="preserve"> PAGEREF _Toc189051424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3D1EBD10" w14:textId="77777777" w:rsidR="008971D5" w:rsidRDefault="00000000">
          <w:pPr>
            <w:pStyle w:val="TOC3"/>
            <w:tabs>
              <w:tab w:val="right" w:leader="dot" w:pos="9350"/>
            </w:tabs>
            <w:rPr>
              <w:rFonts w:cstheme="minorBidi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25" w:history="1">
            <w:r>
              <w:rPr>
                <w:rStyle w:val="Hyperlink"/>
              </w:rPr>
              <w:t>Overview</w:t>
            </w:r>
            <w:r>
              <w:tab/>
            </w:r>
            <w:r>
              <w:fldChar w:fldCharType="begin"/>
            </w:r>
            <w:r>
              <w:instrText xml:space="preserve"> PAGEREF _Toc189051425 \h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5F47D6AB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26" w:history="1">
            <w:r>
              <w:rPr>
                <w:rStyle w:val="Hyperlink"/>
              </w:rPr>
              <w:t>Test Plan</w:t>
            </w:r>
            <w:r>
              <w:tab/>
            </w:r>
            <w:r>
              <w:fldChar w:fldCharType="begin"/>
            </w:r>
            <w:r>
              <w:instrText xml:space="preserve"> PAGEREF _Toc189051426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62033F60" w14:textId="77777777" w:rsidR="008971D5" w:rsidRDefault="00000000">
          <w:pPr>
            <w:pStyle w:val="TOC3"/>
            <w:tabs>
              <w:tab w:val="right" w:leader="dot" w:pos="9350"/>
            </w:tabs>
            <w:rPr>
              <w:rFonts w:cstheme="minorBidi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27" w:history="1">
            <w:r>
              <w:rPr>
                <w:rStyle w:val="Hyperlink"/>
              </w:rPr>
              <w:t>Items</w:t>
            </w:r>
            <w:r>
              <w:tab/>
            </w:r>
            <w:r>
              <w:fldChar w:fldCharType="begin"/>
            </w:r>
            <w:r>
              <w:instrText xml:space="preserve"> PAGEREF _Toc189051427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31A33D3D" w14:textId="77777777" w:rsidR="008971D5" w:rsidRDefault="00000000">
          <w:pPr>
            <w:pStyle w:val="TOC3"/>
            <w:tabs>
              <w:tab w:val="right" w:leader="dot" w:pos="9350"/>
            </w:tabs>
            <w:rPr>
              <w:rFonts w:cstheme="minorBidi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28" w:history="1">
            <w:r>
              <w:rPr>
                <w:rStyle w:val="Hyperlink"/>
              </w:rPr>
              <w:t>Features</w:t>
            </w:r>
            <w:r>
              <w:tab/>
            </w:r>
            <w:r>
              <w:fldChar w:fldCharType="begin"/>
            </w:r>
            <w:r>
              <w:instrText xml:space="preserve"> PAGEREF _Toc189051428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5E710E32" w14:textId="77777777" w:rsidR="008971D5" w:rsidRDefault="00000000">
          <w:pPr>
            <w:pStyle w:val="TOC3"/>
            <w:tabs>
              <w:tab w:val="right" w:leader="dot" w:pos="9350"/>
            </w:tabs>
            <w:rPr>
              <w:rFonts w:cstheme="minorBidi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29" w:history="1">
            <w:r>
              <w:rPr>
                <w:rStyle w:val="Hyperlink"/>
              </w:rPr>
              <w:t>Deliverables</w:t>
            </w:r>
            <w:r>
              <w:tab/>
            </w:r>
            <w:r>
              <w:fldChar w:fldCharType="begin"/>
            </w:r>
            <w:r>
              <w:instrText xml:space="preserve"> PAGEREF _Toc189051429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323A877B" w14:textId="77777777" w:rsidR="008971D5" w:rsidRDefault="00000000">
          <w:pPr>
            <w:pStyle w:val="TOC3"/>
            <w:tabs>
              <w:tab w:val="right" w:leader="dot" w:pos="9350"/>
            </w:tabs>
            <w:rPr>
              <w:rFonts w:cstheme="minorBidi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30" w:history="1">
            <w:r>
              <w:rPr>
                <w:rStyle w:val="Hyperlink"/>
              </w:rPr>
              <w:t>Tasks</w:t>
            </w:r>
            <w:r>
              <w:tab/>
            </w:r>
            <w:r>
              <w:fldChar w:fldCharType="begin"/>
            </w:r>
            <w:r>
              <w:instrText xml:space="preserve"> PAGEREF _Toc189051430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0A6C4211" w14:textId="77777777" w:rsidR="008971D5" w:rsidRDefault="00000000">
          <w:pPr>
            <w:pStyle w:val="TOC3"/>
            <w:tabs>
              <w:tab w:val="right" w:leader="dot" w:pos="9350"/>
            </w:tabs>
            <w:rPr>
              <w:rFonts w:cstheme="minorBidi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31" w:history="1">
            <w:r>
              <w:rPr>
                <w:rStyle w:val="Hyperlink"/>
              </w:rPr>
              <w:t>Needs</w:t>
            </w:r>
            <w:r>
              <w:tab/>
            </w:r>
            <w:r>
              <w:fldChar w:fldCharType="begin"/>
            </w:r>
            <w:r>
              <w:instrText xml:space="preserve"> PAGEREF _Toc189051431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762F4B7B" w14:textId="77777777" w:rsidR="008971D5" w:rsidRDefault="00000000">
          <w:pPr>
            <w:pStyle w:val="TOC3"/>
            <w:tabs>
              <w:tab w:val="right" w:leader="dot" w:pos="9350"/>
            </w:tabs>
            <w:rPr>
              <w:rFonts w:cstheme="minorBidi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32" w:history="1">
            <w:r>
              <w:rPr>
                <w:rStyle w:val="Hyperlink"/>
              </w:rPr>
              <w:t>Pass/Fail Criteria</w:t>
            </w:r>
            <w:r>
              <w:tab/>
            </w:r>
            <w:r>
              <w:fldChar w:fldCharType="begin"/>
            </w:r>
            <w:r>
              <w:instrText xml:space="preserve"> PAGEREF _Toc189051432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0F6FAE90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33" w:history="1">
            <w:r>
              <w:rPr>
                <w:rStyle w:val="Hyperlink"/>
              </w:rPr>
              <w:t>Specifications</w:t>
            </w:r>
            <w:r>
              <w:tab/>
            </w:r>
            <w:r>
              <w:fldChar w:fldCharType="begin"/>
            </w:r>
            <w:r>
              <w:instrText xml:space="preserve"> PAGEREF _Toc189051433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4A888DF9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34" w:history="1">
            <w:r>
              <w:rPr>
                <w:rStyle w:val="Hyperlink"/>
              </w:rPr>
              <w:t>Procedures</w:t>
            </w:r>
            <w:r>
              <w:tab/>
            </w:r>
            <w:r>
              <w:fldChar w:fldCharType="begin"/>
            </w:r>
            <w:r>
              <w:instrText xml:space="preserve"> PAGEREF _Toc189051434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73BB641E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35" w:history="1">
            <w:r>
              <w:rPr>
                <w:rStyle w:val="Hyperlink"/>
              </w:rPr>
              <w:t>Results</w:t>
            </w:r>
            <w:r>
              <w:tab/>
            </w:r>
            <w:r>
              <w:fldChar w:fldCharType="begin"/>
            </w:r>
            <w:r>
              <w:instrText xml:space="preserve"> PAGEREF _Toc189051435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76FCCADB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36" w:history="1">
            <w:r>
              <w:rPr>
                <w:rStyle w:val="Hyperlink"/>
              </w:rPr>
              <w:t>Introduction</w:t>
            </w:r>
            <w:r>
              <w:tab/>
            </w:r>
            <w:r>
              <w:fldChar w:fldCharType="begin"/>
            </w:r>
            <w:r>
              <w:instrText xml:space="preserve"> PAGEREF _Toc189051436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5AFF2C6B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37" w:history="1">
            <w:r>
              <w:rPr>
                <w:rStyle w:val="Hyperlink"/>
              </w:rPr>
              <w:t>Installation and Using the Application</w:t>
            </w:r>
            <w:r>
              <w:tab/>
            </w:r>
            <w:r>
              <w:fldChar w:fldCharType="begin"/>
            </w:r>
            <w:r>
              <w:instrText xml:space="preserve"> PAGEREF _Toc189051437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0A57DE44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38" w:history="1">
            <w:r>
              <w:rPr>
                <w:rStyle w:val="Hyperlink"/>
                <w:i/>
              </w:rPr>
              <w:t>Login and Register</w:t>
            </w:r>
            <w:r>
              <w:tab/>
            </w:r>
            <w:r>
              <w:fldChar w:fldCharType="begin"/>
            </w:r>
            <w:r>
              <w:instrText xml:space="preserve"> PAGEREF _Toc189051438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67F67E90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39" w:history="1">
            <w:r>
              <w:rPr>
                <w:rStyle w:val="Hyperlink"/>
              </w:rPr>
              <w:t>Logging In</w:t>
            </w:r>
            <w:r>
              <w:tab/>
            </w:r>
            <w:r>
              <w:fldChar w:fldCharType="begin"/>
            </w:r>
            <w:r>
              <w:instrText xml:space="preserve"> PAGEREF _Toc189051439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76624C6D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43" w:history="1">
            <w:r>
              <w:rPr>
                <w:rStyle w:val="Hyperlink"/>
                <w:i/>
              </w:rPr>
              <w:t>Creating an Account</w:t>
            </w:r>
            <w:r>
              <w:tab/>
            </w:r>
            <w:r>
              <w:fldChar w:fldCharType="begin"/>
            </w:r>
            <w:r>
              <w:instrText xml:space="preserve"> PAGEREF _Toc189051443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341AE3F0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50" w:history="1">
            <w:r>
              <w:rPr>
                <w:rStyle w:val="Hyperlink"/>
              </w:rPr>
              <w:t>Pass/Fail Criteria for Key Functions</w:t>
            </w:r>
            <w:r>
              <w:tab/>
            </w:r>
            <w:r>
              <w:fldChar w:fldCharType="begin"/>
            </w:r>
            <w:r>
              <w:instrText xml:space="preserve"> PAGEREF _Toc189051450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06A74F39" w14:textId="77777777" w:rsidR="008971D5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9051451" w:history="1">
            <w:r>
              <w:rPr>
                <w:rStyle w:val="Hyperlink"/>
              </w:rPr>
              <w:t>Login Functionality</w:t>
            </w:r>
            <w:r>
              <w:tab/>
            </w:r>
            <w:r>
              <w:fldChar w:fldCharType="begin"/>
            </w:r>
            <w:r>
              <w:instrText xml:space="preserve"> PAGEREF _Toc189051451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5B96F9CC" w14:textId="77777777" w:rsidR="008971D5" w:rsidRDefault="008971D5">
          <w:pPr>
            <w:pStyle w:val="TOC2"/>
            <w:tabs>
              <w:tab w:val="left" w:pos="1440"/>
              <w:tab w:val="right" w:leader="dot" w:pos="9350"/>
            </w:tabs>
            <w:rPr>
              <w:rFonts w:cstheme="minorBidi"/>
              <w:b w:val="0"/>
              <w:bCs w:val="0"/>
              <w:kern w:val="2"/>
              <w:sz w:val="24"/>
              <w:szCs w:val="24"/>
              <w:lang w:eastAsia="en-US"/>
              <w14:ligatures w14:val="standardContextual"/>
            </w:rPr>
          </w:pPr>
        </w:p>
        <w:p w14:paraId="49F9FAE0" w14:textId="77777777" w:rsidR="008971D5" w:rsidRDefault="00000000">
          <w:r>
            <w:rPr>
              <w:b/>
              <w:bCs/>
            </w:rPr>
            <w:fldChar w:fldCharType="end"/>
          </w:r>
        </w:p>
      </w:sdtContent>
    </w:sdt>
    <w:p w14:paraId="161A2F35" w14:textId="77777777" w:rsidR="008971D5" w:rsidRDefault="008971D5">
      <w:pPr>
        <w:pStyle w:val="SectionTitle"/>
        <w:rPr>
          <w:rStyle w:val="Hyperlink"/>
          <w:rFonts w:asciiTheme="minorHAnsi" w:eastAsiaTheme="minorEastAsia" w:hAnsiTheme="minorHAnsi" w:cstheme="minorHAnsi"/>
          <w:b/>
          <w:bCs/>
          <w:sz w:val="22"/>
          <w:szCs w:val="22"/>
        </w:rPr>
      </w:pPr>
    </w:p>
    <w:p w14:paraId="0591B0D7" w14:textId="77777777" w:rsidR="008971D5" w:rsidRDefault="008971D5">
      <w:pPr>
        <w:pStyle w:val="SectionTitle"/>
        <w:spacing w:line="240" w:lineRule="auto"/>
        <w:jc w:val="left"/>
        <w:rPr>
          <w:b/>
          <w:bCs/>
          <w:sz w:val="28"/>
          <w:szCs w:val="28"/>
        </w:rPr>
      </w:pPr>
    </w:p>
    <w:p w14:paraId="4139DE81" w14:textId="77777777" w:rsidR="008971D5" w:rsidRDefault="00000000">
      <w:pPr>
        <w:pStyle w:val="Heading1"/>
        <w:rPr>
          <w:sz w:val="32"/>
          <w:szCs w:val="32"/>
        </w:rPr>
      </w:pPr>
      <w:bookmarkStart w:id="2" w:name="_Toc189051044"/>
      <w:bookmarkStart w:id="3" w:name="_Toc189051418"/>
      <w:r>
        <w:rPr>
          <w:sz w:val="32"/>
          <w:szCs w:val="32"/>
        </w:rPr>
        <w:t>Application Design and Testing</w:t>
      </w:r>
      <w:bookmarkEnd w:id="2"/>
      <w:bookmarkEnd w:id="3"/>
    </w:p>
    <w:p w14:paraId="6419CFC1" w14:textId="77777777" w:rsidR="008971D5" w:rsidRDefault="008971D5"/>
    <w:p w14:paraId="4D441799" w14:textId="77777777" w:rsidR="008971D5" w:rsidRDefault="00000000">
      <w:pPr>
        <w:pStyle w:val="Heading2"/>
      </w:pPr>
      <w:bookmarkStart w:id="4" w:name="_Toc189051045"/>
      <w:bookmarkStart w:id="5" w:name="_Toc189051419"/>
      <w:r>
        <w:t>Class Design</w:t>
      </w:r>
      <w:bookmarkEnd w:id="4"/>
      <w:bookmarkEnd w:id="5"/>
    </w:p>
    <w:p w14:paraId="484A256B" w14:textId="77777777" w:rsidR="008971D5" w:rsidRDefault="00000000">
      <w:r>
        <w:t xml:space="preserve">The </w:t>
      </w:r>
      <w:r>
        <w:rPr>
          <w:b/>
          <w:bCs/>
        </w:rPr>
        <w:t>Vacation Planner Mobile App</w:t>
      </w:r>
      <w:r>
        <w:t xml:space="preserve"> is structured around the core classes that define its primary functionalities. The application uses </w:t>
      </w:r>
      <w:r>
        <w:rPr>
          <w:b/>
          <w:bCs/>
        </w:rPr>
        <w:t>Java with Android Studio</w:t>
      </w:r>
      <w:r>
        <w:t xml:space="preserve"> and </w:t>
      </w:r>
      <w:r>
        <w:rPr>
          <w:b/>
          <w:bCs/>
        </w:rPr>
        <w:t>Room Database (SQLite)</w:t>
      </w:r>
      <w:r>
        <w:t xml:space="preserve"> for local storage.</w:t>
      </w:r>
    </w:p>
    <w:p w14:paraId="5F8A55BB" w14:textId="77777777" w:rsidR="008971D5" w:rsidRDefault="00000000">
      <w:r>
        <w:t>The key entities in this system include:</w:t>
      </w:r>
    </w:p>
    <w:p w14:paraId="5907DB4C" w14:textId="77777777" w:rsidR="008971D5" w:rsidRDefault="00000000">
      <w:pPr>
        <w:numPr>
          <w:ilvl w:val="0"/>
          <w:numId w:val="11"/>
        </w:numPr>
      </w:pPr>
      <w:r>
        <w:rPr>
          <w:b/>
          <w:bCs/>
        </w:rPr>
        <w:t>Vacation</w:t>
      </w:r>
      <w:r>
        <w:t>: Represents a vacation with attributes such as title, hotel, start date, and end date.</w:t>
      </w:r>
    </w:p>
    <w:p w14:paraId="1D74CFD3" w14:textId="77777777" w:rsidR="008971D5" w:rsidRDefault="00000000">
      <w:pPr>
        <w:numPr>
          <w:ilvl w:val="0"/>
          <w:numId w:val="11"/>
        </w:numPr>
      </w:pPr>
      <w:r>
        <w:rPr>
          <w:b/>
          <w:bCs/>
        </w:rPr>
        <w:t>Excursions: Represent planned activities during vacations</w:t>
      </w:r>
      <w:r>
        <w:t>. Each excursion is associated with a vacation.</w:t>
      </w:r>
    </w:p>
    <w:p w14:paraId="255583A2" w14:textId="77777777" w:rsidR="008971D5" w:rsidRDefault="00000000">
      <w:pPr>
        <w:numPr>
          <w:ilvl w:val="0"/>
          <w:numId w:val="11"/>
        </w:numPr>
      </w:pPr>
      <w:r>
        <w:rPr>
          <w:b/>
          <w:bCs/>
        </w:rPr>
        <w:t>User</w:t>
      </w:r>
      <w:r>
        <w:t>: Handles authentication, registration, and authorization for accessing the application.</w:t>
      </w:r>
    </w:p>
    <w:p w14:paraId="5CA7973F" w14:textId="77777777" w:rsidR="008971D5" w:rsidRDefault="00000000">
      <w:pPr>
        <w:numPr>
          <w:ilvl w:val="0"/>
          <w:numId w:val="11"/>
        </w:numPr>
      </w:pPr>
      <w:r>
        <w:rPr>
          <w:b/>
          <w:bCs/>
        </w:rPr>
        <w:t>Repository</w:t>
      </w:r>
      <w:r>
        <w:t>: Acts as an intermediary between the UI and the Room Database, ensuring data operations are performed asynchronously.</w:t>
      </w:r>
    </w:p>
    <w:p w14:paraId="24622AF9" w14:textId="77777777" w:rsidR="008971D5" w:rsidRDefault="008971D5"/>
    <w:p w14:paraId="65175930" w14:textId="77777777" w:rsidR="008971D5" w:rsidRDefault="00000000">
      <w:pPr>
        <w:pStyle w:val="Heading2"/>
      </w:pPr>
      <w:bookmarkStart w:id="6" w:name="_Toc189051420"/>
      <w:bookmarkStart w:id="7" w:name="_Toc189051046"/>
      <w:r>
        <w:rPr>
          <w:noProof/>
        </w:rPr>
        <w:lastRenderedPageBreak/>
        <w:drawing>
          <wp:inline distT="0" distB="0" distL="0" distR="0" wp14:anchorId="62327300" wp14:editId="4472AC61">
            <wp:extent cx="5943600" cy="4410710"/>
            <wp:effectExtent l="0" t="0" r="0" b="8890"/>
            <wp:docPr id="2032840506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40506" name="Picture 1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  <w:bookmarkEnd w:id="7"/>
    </w:p>
    <w:p w14:paraId="4BC57242" w14:textId="77777777" w:rsidR="008971D5" w:rsidRDefault="008971D5">
      <w:pPr>
        <w:pStyle w:val="Heading2"/>
      </w:pPr>
    </w:p>
    <w:p w14:paraId="70BD366D" w14:textId="77777777" w:rsidR="008971D5" w:rsidRDefault="008971D5">
      <w:pPr>
        <w:pStyle w:val="Heading2"/>
      </w:pPr>
    </w:p>
    <w:p w14:paraId="25DDD562" w14:textId="77777777" w:rsidR="008971D5" w:rsidRDefault="00000000">
      <w:pPr>
        <w:pStyle w:val="Heading2"/>
      </w:pPr>
      <w:bookmarkStart w:id="8" w:name="_Toc189051047"/>
      <w:bookmarkStart w:id="9" w:name="_Toc189051421"/>
      <w:r>
        <w:t>UI Design</w:t>
      </w:r>
      <w:bookmarkEnd w:id="8"/>
      <w:bookmarkEnd w:id="9"/>
    </w:p>
    <w:p w14:paraId="4A4FC5BA" w14:textId="77777777" w:rsidR="008971D5" w:rsidRDefault="00000000">
      <w:r>
        <w:t xml:space="preserve">The </w:t>
      </w:r>
      <w:r>
        <w:rPr>
          <w:b/>
          <w:bCs/>
        </w:rPr>
        <w:t>Vacation Planner App</w:t>
      </w:r>
      <w:r>
        <w:t xml:space="preserve"> features a user-friendly interface with a simple and intuitive design. It allows users to </w:t>
      </w:r>
      <w:r>
        <w:rPr>
          <w:b/>
          <w:bCs/>
        </w:rPr>
        <w:t>plan vacations, add excursions, generate reports, and receive reminders</w:t>
      </w:r>
      <w:r>
        <w:t>.</w:t>
      </w:r>
    </w:p>
    <w:p w14:paraId="71614217" w14:textId="77777777" w:rsidR="008971D5" w:rsidRDefault="00000000">
      <w:pPr>
        <w:rPr>
          <w:b/>
          <w:bCs/>
        </w:rPr>
      </w:pPr>
      <w:r>
        <w:rPr>
          <w:b/>
          <w:bCs/>
        </w:rPr>
        <w:t>Screens &amp; Features</w:t>
      </w:r>
    </w:p>
    <w:p w14:paraId="3B315E2C" w14:textId="77777777" w:rsidR="008971D5" w:rsidRDefault="00000000">
      <w:pPr>
        <w:numPr>
          <w:ilvl w:val="0"/>
          <w:numId w:val="12"/>
        </w:numPr>
      </w:pPr>
      <w:r>
        <w:rPr>
          <w:b/>
          <w:bCs/>
        </w:rPr>
        <w:t>Login &amp; Registration Screen</w:t>
      </w:r>
      <w:r>
        <w:t>: Users can create an account and log in securely.</w:t>
      </w:r>
    </w:p>
    <w:p w14:paraId="6FF69486" w14:textId="77777777" w:rsidR="008971D5" w:rsidRDefault="00000000">
      <w:pPr>
        <w:numPr>
          <w:ilvl w:val="0"/>
          <w:numId w:val="12"/>
        </w:numPr>
      </w:pPr>
      <w:r>
        <w:rPr>
          <w:b/>
          <w:bCs/>
        </w:rPr>
        <w:t>Main Dashboard</w:t>
      </w:r>
      <w:r>
        <w:t>: Displays a search bar and a list of vacations.</w:t>
      </w:r>
    </w:p>
    <w:p w14:paraId="61ACD103" w14:textId="77777777" w:rsidR="008971D5" w:rsidRDefault="00000000">
      <w:pPr>
        <w:numPr>
          <w:ilvl w:val="0"/>
          <w:numId w:val="12"/>
        </w:numPr>
      </w:pPr>
      <w:r>
        <w:rPr>
          <w:b/>
          <w:bCs/>
        </w:rPr>
        <w:lastRenderedPageBreak/>
        <w:t>Vacation Details Screen</w:t>
      </w:r>
      <w:r>
        <w:t>: Allows users to edit vacation details, add excursions, and set alerts.</w:t>
      </w:r>
    </w:p>
    <w:p w14:paraId="3DDB5581" w14:textId="77777777" w:rsidR="008971D5" w:rsidRDefault="00000000">
      <w:pPr>
        <w:numPr>
          <w:ilvl w:val="0"/>
          <w:numId w:val="12"/>
        </w:numPr>
      </w:pPr>
      <w:r>
        <w:rPr>
          <w:b/>
          <w:bCs/>
        </w:rPr>
        <w:t>Excursion Management</w:t>
      </w:r>
      <w:r>
        <w:t>: Users can add, edit, or delete excursions within a vacation.</w:t>
      </w:r>
    </w:p>
    <w:p w14:paraId="226C018B" w14:textId="77777777" w:rsidR="008971D5" w:rsidRDefault="00000000">
      <w:pPr>
        <w:numPr>
          <w:ilvl w:val="0"/>
          <w:numId w:val="12"/>
        </w:numPr>
      </w:pPr>
      <w:r>
        <w:rPr>
          <w:b/>
          <w:bCs/>
        </w:rPr>
        <w:t>Upcoming Vacations Report</w:t>
      </w:r>
      <w:r>
        <w:t>: Generates a report of vacations that are coming up.</w:t>
      </w:r>
    </w:p>
    <w:p w14:paraId="2483F682" w14:textId="77777777" w:rsidR="008971D5" w:rsidRDefault="00000000">
      <w:pPr>
        <w:numPr>
          <w:ilvl w:val="0"/>
          <w:numId w:val="12"/>
        </w:numPr>
      </w:pPr>
      <w:r>
        <w:rPr>
          <w:b/>
          <w:bCs/>
        </w:rPr>
        <w:t>Notifications &amp; Alerts</w:t>
      </w:r>
      <w:r>
        <w:t>: Users receive notifications for upcoming vacations.</w:t>
      </w:r>
    </w:p>
    <w:p w14:paraId="759497DD" w14:textId="77777777" w:rsidR="008971D5" w:rsidRDefault="00000000">
      <w:pPr>
        <w:numPr>
          <w:ilvl w:val="0"/>
          <w:numId w:val="12"/>
        </w:numPr>
      </w:pPr>
      <w:r>
        <w:rPr>
          <w:b/>
          <w:bCs/>
        </w:rPr>
        <w:t>Vacation Sharing</w:t>
      </w:r>
      <w:r>
        <w:t>: Allows users to share vacation details with others.</w:t>
      </w:r>
    </w:p>
    <w:p w14:paraId="6092F3CB" w14:textId="77777777" w:rsidR="008971D5" w:rsidRDefault="008971D5"/>
    <w:p w14:paraId="009F8BFD" w14:textId="77777777" w:rsidR="008971D5" w:rsidRDefault="00000000">
      <w:r>
        <w:rPr>
          <w:noProof/>
        </w:rPr>
        <w:lastRenderedPageBreak/>
        <w:drawing>
          <wp:inline distT="0" distB="0" distL="0" distR="0" wp14:anchorId="7E4BD5DC" wp14:editId="3E5843D8">
            <wp:extent cx="1744980" cy="4164330"/>
            <wp:effectExtent l="0" t="0" r="7620" b="7620"/>
            <wp:docPr id="1205371068" name="Picture 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71068" name="Picture 2" descr="A screenshot of a login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773" cy="42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F9719" wp14:editId="4BC48DEC">
            <wp:extent cx="1689100" cy="4178300"/>
            <wp:effectExtent l="0" t="0" r="6350" b="0"/>
            <wp:docPr id="1925425577" name="Picture 8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5577" name="Picture 8" descr="A screenshot of a login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252" cy="417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56988" wp14:editId="6F2E553A">
            <wp:extent cx="1778000" cy="4197350"/>
            <wp:effectExtent l="0" t="0" r="0" b="0"/>
            <wp:docPr id="310290055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90055" name="Picture 9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159" cy="41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89591" wp14:editId="15DED37D">
            <wp:extent cx="1638300" cy="4273550"/>
            <wp:effectExtent l="0" t="0" r="0" b="0"/>
            <wp:docPr id="906736360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36360" name="Picture 10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5" cy="42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426E6" wp14:editId="3D34F9C8">
            <wp:extent cx="1797050" cy="4271010"/>
            <wp:effectExtent l="0" t="0" r="0" b="0"/>
            <wp:docPr id="658039877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39877" name="Picture 11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209" cy="427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F3849" wp14:editId="43FF1F10">
            <wp:extent cx="1885950" cy="4241800"/>
            <wp:effectExtent l="0" t="0" r="0" b="6350"/>
            <wp:docPr id="1605568269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68269" name="Picture 12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121" cy="4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577AC9" wp14:editId="100E3FEC">
            <wp:extent cx="1746250" cy="4527550"/>
            <wp:effectExtent l="0" t="0" r="6350" b="6350"/>
            <wp:docPr id="1845023833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23833" name="Picture 13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407" cy="452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6FE7B" wp14:editId="404D5B92">
            <wp:extent cx="1898650" cy="4544060"/>
            <wp:effectExtent l="0" t="0" r="6350" b="8890"/>
            <wp:docPr id="1955925654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25654" name="Picture 15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818" cy="4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BED44A" wp14:editId="1DE31C70">
            <wp:extent cx="1860550" cy="4552950"/>
            <wp:effectExtent l="0" t="0" r="6350" b="0"/>
            <wp:docPr id="1149729935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29935" name="Picture 16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714" cy="455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2934" w14:textId="77777777" w:rsidR="008971D5" w:rsidRDefault="008971D5">
      <w:pPr>
        <w:jc w:val="center"/>
      </w:pPr>
    </w:p>
    <w:p w14:paraId="7D9B5D85" w14:textId="77777777" w:rsidR="008971D5" w:rsidRDefault="008971D5"/>
    <w:p w14:paraId="4C5FB467" w14:textId="77777777" w:rsidR="008971D5" w:rsidRDefault="008971D5"/>
    <w:p w14:paraId="0E98C264" w14:textId="77777777" w:rsidR="008971D5" w:rsidRDefault="008971D5"/>
    <w:p w14:paraId="15662A2E" w14:textId="77777777" w:rsidR="008971D5" w:rsidRDefault="008971D5"/>
    <w:p w14:paraId="0B6CF4DD" w14:textId="77777777" w:rsidR="008971D5" w:rsidRDefault="008971D5"/>
    <w:p w14:paraId="6DFA8711" w14:textId="77777777" w:rsidR="008971D5" w:rsidRDefault="00000000">
      <w:pPr>
        <w:pStyle w:val="Heading1"/>
      </w:pPr>
      <w:bookmarkStart w:id="10" w:name="_Toc189051048"/>
      <w:bookmarkStart w:id="11" w:name="_Toc528608384"/>
      <w:bookmarkStart w:id="12" w:name="_Toc189051422"/>
      <w:bookmarkStart w:id="13" w:name="_Hlk189128364"/>
      <w:r>
        <w:lastRenderedPageBreak/>
        <w:t>Unit Test Plan</w:t>
      </w:r>
      <w:bookmarkEnd w:id="10"/>
      <w:bookmarkEnd w:id="11"/>
      <w:bookmarkEnd w:id="12"/>
    </w:p>
    <w:p w14:paraId="3F1C8DA3" w14:textId="77777777" w:rsidR="008971D5" w:rsidRDefault="00000000">
      <w:pPr>
        <w:pStyle w:val="Heading2"/>
      </w:pPr>
      <w:bookmarkStart w:id="14" w:name="_Toc189051049"/>
      <w:bookmarkStart w:id="15" w:name="_Toc189051423"/>
      <w:r>
        <w:t>Introduction</w:t>
      </w:r>
      <w:bookmarkEnd w:id="14"/>
      <w:bookmarkEnd w:id="15"/>
    </w:p>
    <w:p w14:paraId="457286CC" w14:textId="77777777" w:rsidR="008971D5" w:rsidRDefault="00000000">
      <w:pPr>
        <w:pStyle w:val="Heading3"/>
      </w:pPr>
      <w:bookmarkStart w:id="16" w:name="_Toc189051050"/>
      <w:bookmarkStart w:id="17" w:name="_Toc189051424"/>
      <w:r>
        <w:t>Purpose</w:t>
      </w:r>
      <w:bookmarkEnd w:id="16"/>
      <w:bookmarkEnd w:id="17"/>
    </w:p>
    <w:p w14:paraId="55AA1F1E" w14:textId="77777777" w:rsidR="008971D5" w:rsidRDefault="00000000">
      <w:r>
        <w:t xml:space="preserve">The purpose of this </w:t>
      </w:r>
      <w:r>
        <w:rPr>
          <w:b/>
          <w:bCs/>
        </w:rPr>
        <w:t>Unit Test Plan</w:t>
      </w:r>
      <w:r>
        <w:t xml:space="preserve"> is to ensure the reliability, correctness, and security of the </w:t>
      </w:r>
      <w:r>
        <w:rPr>
          <w:b/>
          <w:bCs/>
        </w:rPr>
        <w:t>Vacation Planner App</w:t>
      </w:r>
      <w:r>
        <w:t>. By isolating and testing individual components of the system, we aim to identify defects early in the development cycle, ensuring a high-quality user experience.</w:t>
      </w:r>
    </w:p>
    <w:p w14:paraId="7A78A806" w14:textId="77777777" w:rsidR="008971D5" w:rsidRDefault="00000000">
      <w:r>
        <w:t xml:space="preserve">The </w:t>
      </w:r>
      <w:r>
        <w:rPr>
          <w:b/>
          <w:bCs/>
        </w:rPr>
        <w:t>Vacation Planner App</w:t>
      </w:r>
      <w:r>
        <w:t xml:space="preserve"> includes essential functionalities such as </w:t>
      </w:r>
      <w:r>
        <w:rPr>
          <w:b/>
          <w:bCs/>
        </w:rPr>
        <w:t>user authentication, vacation management, excursion management, and reporting</w:t>
      </w:r>
      <w:r>
        <w:t>. Each of these components must be tested to ensure correct behavior across different scenarios.</w:t>
      </w:r>
    </w:p>
    <w:p w14:paraId="01D2DE20" w14:textId="77777777" w:rsidR="008971D5" w:rsidRDefault="00000000">
      <w:r>
        <w:t xml:space="preserve">This </w:t>
      </w:r>
      <w:r>
        <w:rPr>
          <w:b/>
          <w:bCs/>
        </w:rPr>
        <w:t>test plan</w:t>
      </w:r>
      <w:r>
        <w:t xml:space="preserve"> defines the scope, approach, resources, and activities required for effective testing. Additionally, it establishes the </w:t>
      </w:r>
      <w:r>
        <w:rPr>
          <w:b/>
          <w:bCs/>
        </w:rPr>
        <w:t>pass/fail criteria</w:t>
      </w:r>
      <w:r>
        <w:t xml:space="preserve">, outlines the </w:t>
      </w:r>
      <w:r>
        <w:rPr>
          <w:b/>
          <w:bCs/>
        </w:rPr>
        <w:t>tools</w:t>
      </w:r>
      <w:r>
        <w:t xml:space="preserve"> and </w:t>
      </w:r>
      <w:r>
        <w:rPr>
          <w:b/>
          <w:bCs/>
        </w:rPr>
        <w:t>frameworks</w:t>
      </w:r>
      <w:r>
        <w:t xml:space="preserve"> used, and provides detailed test scripts and expected results.</w:t>
      </w:r>
    </w:p>
    <w:p w14:paraId="11A0337D" w14:textId="77777777" w:rsidR="008971D5" w:rsidRDefault="008971D5"/>
    <w:p w14:paraId="49E40F4A" w14:textId="77777777" w:rsidR="008971D5" w:rsidRDefault="00000000">
      <w:pPr>
        <w:pStyle w:val="Heading3"/>
      </w:pPr>
      <w:bookmarkStart w:id="18" w:name="_Toc189051051"/>
      <w:bookmarkStart w:id="19" w:name="_Toc189051425"/>
      <w:r>
        <w:t>Overview</w:t>
      </w:r>
      <w:bookmarkEnd w:id="18"/>
      <w:bookmarkEnd w:id="19"/>
    </w:p>
    <w:p w14:paraId="4D2B624C" w14:textId="77777777" w:rsidR="008971D5" w:rsidRDefault="00000000">
      <w:pPr>
        <w:ind w:left="720" w:firstLine="0"/>
      </w:pPr>
      <w:r>
        <w:t xml:space="preserve">This unit test plan focuses on testing </w:t>
      </w:r>
      <w:r>
        <w:rPr>
          <w:b/>
          <w:bCs/>
        </w:rPr>
        <w:t>critical functionalities</w:t>
      </w:r>
      <w:r>
        <w:t xml:space="preserve"> of the </w:t>
      </w:r>
      <w:r>
        <w:rPr>
          <w:b/>
          <w:bCs/>
        </w:rPr>
        <w:t>Vacation Planner App</w:t>
      </w:r>
      <w:r>
        <w:t>, specifically:</w:t>
      </w:r>
    </w:p>
    <w:p w14:paraId="1466E457" w14:textId="77777777" w:rsidR="008971D5" w:rsidRDefault="00000000">
      <w:pPr>
        <w:numPr>
          <w:ilvl w:val="0"/>
          <w:numId w:val="13"/>
        </w:numPr>
      </w:pPr>
      <w:r>
        <w:rPr>
          <w:b/>
          <w:bCs/>
        </w:rPr>
        <w:t>User Authentication</w:t>
      </w:r>
      <w:r>
        <w:t>: Ensuring users can securely log in and register.</w:t>
      </w:r>
    </w:p>
    <w:p w14:paraId="4A529234" w14:textId="77777777" w:rsidR="008971D5" w:rsidRDefault="00000000">
      <w:pPr>
        <w:numPr>
          <w:ilvl w:val="0"/>
          <w:numId w:val="13"/>
        </w:numPr>
      </w:pPr>
      <w:r>
        <w:rPr>
          <w:b/>
          <w:bCs/>
        </w:rPr>
        <w:t>Vacation Management</w:t>
      </w:r>
      <w:r>
        <w:t xml:space="preserve">: Validating that users can </w:t>
      </w:r>
      <w:r>
        <w:rPr>
          <w:b/>
          <w:bCs/>
        </w:rPr>
        <w:t>add, edit, and delete vacations</w:t>
      </w:r>
      <w:r>
        <w:t xml:space="preserve"> with correct date validation.</w:t>
      </w:r>
    </w:p>
    <w:p w14:paraId="5CBFC25C" w14:textId="77777777" w:rsidR="008971D5" w:rsidRDefault="00000000">
      <w:pPr>
        <w:numPr>
          <w:ilvl w:val="0"/>
          <w:numId w:val="13"/>
        </w:numPr>
      </w:pPr>
      <w:r>
        <w:rPr>
          <w:b/>
          <w:bCs/>
        </w:rPr>
        <w:t>Excursion Management</w:t>
      </w:r>
      <w:r>
        <w:t>: Confirming that excursions are correctly associated with vacations.</w:t>
      </w:r>
    </w:p>
    <w:p w14:paraId="43902BB9" w14:textId="77777777" w:rsidR="008971D5" w:rsidRDefault="00000000">
      <w:pPr>
        <w:numPr>
          <w:ilvl w:val="0"/>
          <w:numId w:val="13"/>
        </w:numPr>
      </w:pPr>
      <w:r>
        <w:rPr>
          <w:b/>
          <w:bCs/>
        </w:rPr>
        <w:t>Report Generation</w:t>
      </w:r>
      <w:r>
        <w:t>: Ensuring reports display accurate data based on stored vacations and excursions.</w:t>
      </w:r>
    </w:p>
    <w:p w14:paraId="0CEA2C0E" w14:textId="77777777" w:rsidR="008971D5" w:rsidRDefault="00000000">
      <w:pPr>
        <w:ind w:left="720" w:firstLine="0"/>
      </w:pPr>
      <w:r>
        <w:lastRenderedPageBreak/>
        <w:t xml:space="preserve">Each test case will validate functionality </w:t>
      </w:r>
      <w:r>
        <w:rPr>
          <w:b/>
          <w:bCs/>
        </w:rPr>
        <w:t>individually</w:t>
      </w:r>
      <w:r>
        <w:t xml:space="preserve"> and </w:t>
      </w:r>
      <w:r>
        <w:rPr>
          <w:b/>
          <w:bCs/>
        </w:rPr>
        <w:t>in combination</w:t>
      </w:r>
      <w:r>
        <w:t xml:space="preserve"> with related modules to ensure system-wide consistency. Errors and inconsistencies will be addressed by refining validation logic, database queries, and UI behaviors.</w:t>
      </w:r>
    </w:p>
    <w:p w14:paraId="0EA8D261" w14:textId="77777777" w:rsidR="008971D5" w:rsidRDefault="008971D5">
      <w:pPr>
        <w:ind w:left="720" w:firstLine="0"/>
      </w:pPr>
    </w:p>
    <w:p w14:paraId="7D9B9D0A" w14:textId="77777777" w:rsidR="008971D5" w:rsidRDefault="008971D5"/>
    <w:p w14:paraId="55E4859D" w14:textId="77777777" w:rsidR="008971D5" w:rsidRDefault="00000000">
      <w:pPr>
        <w:pStyle w:val="Heading2"/>
      </w:pPr>
      <w:bookmarkStart w:id="20" w:name="_Toc189051052"/>
      <w:bookmarkStart w:id="21" w:name="_Toc189051426"/>
      <w:r>
        <w:t>Test Plan</w:t>
      </w:r>
      <w:bookmarkEnd w:id="20"/>
      <w:bookmarkEnd w:id="21"/>
    </w:p>
    <w:p w14:paraId="3AE6B0FA" w14:textId="77777777" w:rsidR="008971D5" w:rsidRDefault="00000000">
      <w:pPr>
        <w:pStyle w:val="Heading3"/>
        <w:ind w:firstLine="0"/>
      </w:pPr>
      <w:bookmarkStart w:id="22" w:name="_Toc189051053"/>
      <w:bookmarkStart w:id="23" w:name="_Toc189051427"/>
      <w:r>
        <w:t>Items</w:t>
      </w:r>
      <w:bookmarkEnd w:id="22"/>
      <w:bookmarkEnd w:id="23"/>
    </w:p>
    <w:p w14:paraId="3F203199" w14:textId="77777777" w:rsidR="008971D5" w:rsidRDefault="00000000">
      <w:r>
        <w:t>To complete the unit tests, the following are required:</w:t>
      </w:r>
    </w:p>
    <w:p w14:paraId="511B9F0F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Software &amp; Dependencies</w:t>
      </w:r>
    </w:p>
    <w:p w14:paraId="2BB1F28B" w14:textId="77777777" w:rsidR="008971D5" w:rsidRDefault="00000000">
      <w:pPr>
        <w:numPr>
          <w:ilvl w:val="0"/>
          <w:numId w:val="14"/>
        </w:numPr>
        <w:tabs>
          <w:tab w:val="clear" w:pos="1080"/>
          <w:tab w:val="left" w:pos="720"/>
        </w:tabs>
      </w:pPr>
      <w:r>
        <w:rPr>
          <w:b/>
          <w:bCs/>
        </w:rPr>
        <w:t>Android Studio (Latest Version)</w:t>
      </w:r>
      <w:r>
        <w:t xml:space="preserve"> – For running and debugging the app.</w:t>
      </w:r>
    </w:p>
    <w:p w14:paraId="64B28E25" w14:textId="77777777" w:rsidR="008971D5" w:rsidRDefault="00000000">
      <w:pPr>
        <w:numPr>
          <w:ilvl w:val="0"/>
          <w:numId w:val="14"/>
        </w:numPr>
        <w:tabs>
          <w:tab w:val="clear" w:pos="1080"/>
          <w:tab w:val="left" w:pos="720"/>
        </w:tabs>
      </w:pPr>
      <w:r>
        <w:rPr>
          <w:b/>
          <w:bCs/>
        </w:rPr>
        <w:t>Gradle (Latest Version)</w:t>
      </w:r>
      <w:r>
        <w:t xml:space="preserve"> – For dependency management and building the project.</w:t>
      </w:r>
    </w:p>
    <w:p w14:paraId="3103FE81" w14:textId="77777777" w:rsidR="008971D5" w:rsidRDefault="00000000">
      <w:pPr>
        <w:numPr>
          <w:ilvl w:val="0"/>
          <w:numId w:val="14"/>
        </w:numPr>
        <w:tabs>
          <w:tab w:val="clear" w:pos="1080"/>
          <w:tab w:val="left" w:pos="720"/>
        </w:tabs>
      </w:pPr>
      <w:r>
        <w:rPr>
          <w:b/>
          <w:bCs/>
        </w:rPr>
        <w:t>JUnit 4</w:t>
      </w:r>
      <w:r>
        <w:t xml:space="preserve"> – Unit testing framework for Java-based Android applications.</w:t>
      </w:r>
    </w:p>
    <w:p w14:paraId="01476545" w14:textId="77777777" w:rsidR="008971D5" w:rsidRDefault="00000000">
      <w:pPr>
        <w:numPr>
          <w:ilvl w:val="0"/>
          <w:numId w:val="14"/>
        </w:numPr>
        <w:tabs>
          <w:tab w:val="clear" w:pos="1080"/>
          <w:tab w:val="left" w:pos="720"/>
        </w:tabs>
      </w:pPr>
      <w:r>
        <w:rPr>
          <w:b/>
          <w:bCs/>
        </w:rPr>
        <w:t>Mockito</w:t>
      </w:r>
      <w:r>
        <w:t xml:space="preserve"> – Mocking framework for simulating database interactions.</w:t>
      </w:r>
    </w:p>
    <w:p w14:paraId="2B04C9B5" w14:textId="77777777" w:rsidR="008971D5" w:rsidRDefault="00000000">
      <w:pPr>
        <w:numPr>
          <w:ilvl w:val="0"/>
          <w:numId w:val="14"/>
        </w:numPr>
        <w:tabs>
          <w:tab w:val="clear" w:pos="1080"/>
          <w:tab w:val="left" w:pos="720"/>
        </w:tabs>
      </w:pPr>
      <w:proofErr w:type="spellStart"/>
      <w:r>
        <w:rPr>
          <w:b/>
          <w:bCs/>
        </w:rPr>
        <w:t>AndroidX</w:t>
      </w:r>
      <w:proofErr w:type="spellEnd"/>
      <w:r>
        <w:rPr>
          <w:b/>
          <w:bCs/>
        </w:rPr>
        <w:t xml:space="preserve"> Testing Libraries</w:t>
      </w:r>
      <w:r>
        <w:t xml:space="preserve"> – Required for UI and unit testing.</w:t>
      </w:r>
    </w:p>
    <w:p w14:paraId="71BADCB9" w14:textId="77777777" w:rsidR="008971D5" w:rsidRDefault="008971D5">
      <w:pPr>
        <w:rPr>
          <w:b/>
          <w:bCs/>
        </w:rPr>
      </w:pPr>
    </w:p>
    <w:p w14:paraId="28B2A4D9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Database &amp; Data Requirements</w:t>
      </w:r>
    </w:p>
    <w:p w14:paraId="686AEFD2" w14:textId="77777777" w:rsidR="008971D5" w:rsidRDefault="00000000">
      <w:pPr>
        <w:numPr>
          <w:ilvl w:val="0"/>
          <w:numId w:val="15"/>
        </w:numPr>
        <w:rPr>
          <w:rFonts w:cstheme="minorHAnsi"/>
        </w:rPr>
      </w:pPr>
      <w:r>
        <w:rPr>
          <w:rFonts w:cstheme="minorHAnsi"/>
          <w:b/>
          <w:bCs/>
        </w:rPr>
        <w:t>Pre-filled SQLite Database</w:t>
      </w:r>
      <w:r>
        <w:rPr>
          <w:rFonts w:cstheme="minorHAnsi"/>
        </w:rPr>
        <w:t xml:space="preserve"> containing sample vacations and excursions.</w:t>
      </w:r>
    </w:p>
    <w:p w14:paraId="697F4712" w14:textId="77777777" w:rsidR="008971D5" w:rsidRDefault="00000000">
      <w:pPr>
        <w:numPr>
          <w:ilvl w:val="0"/>
          <w:numId w:val="15"/>
        </w:numPr>
        <w:rPr>
          <w:rFonts w:cstheme="minorHAnsi"/>
        </w:rPr>
      </w:pPr>
      <w:r>
        <w:rPr>
          <w:rFonts w:cstheme="minorHAnsi"/>
          <w:b/>
          <w:bCs/>
        </w:rPr>
        <w:t>Test user accounts</w:t>
      </w:r>
      <w:r>
        <w:rPr>
          <w:rFonts w:cstheme="minorHAnsi"/>
        </w:rPr>
        <w:t xml:space="preserve"> to simulate different authentication scenarios.</w:t>
      </w:r>
    </w:p>
    <w:p w14:paraId="52D65A13" w14:textId="77777777" w:rsidR="008971D5" w:rsidRDefault="00000000">
      <w:pPr>
        <w:numPr>
          <w:ilvl w:val="0"/>
          <w:numId w:val="15"/>
        </w:numPr>
      </w:pPr>
      <w:r>
        <w:rPr>
          <w:rFonts w:cstheme="minorHAnsi"/>
          <w:b/>
          <w:bCs/>
        </w:rPr>
        <w:t>Dummy reports</w:t>
      </w:r>
      <w:r>
        <w:rPr>
          <w:rFonts w:cstheme="minorHAnsi"/>
        </w:rPr>
        <w:t xml:space="preserve"> generated based on stored vacations and excursions</w:t>
      </w:r>
      <w:r>
        <w:t>.</w:t>
      </w:r>
    </w:p>
    <w:p w14:paraId="044A7142" w14:textId="77777777" w:rsidR="008971D5" w:rsidRDefault="008971D5"/>
    <w:p w14:paraId="36E7A919" w14:textId="77777777" w:rsidR="008971D5" w:rsidRDefault="00000000">
      <w:pPr>
        <w:pStyle w:val="Heading3"/>
      </w:pPr>
      <w:bookmarkStart w:id="24" w:name="_Toc189051054"/>
      <w:bookmarkStart w:id="25" w:name="_Toc189051428"/>
      <w:r>
        <w:t>Features</w:t>
      </w:r>
      <w:bookmarkEnd w:id="24"/>
      <w:bookmarkEnd w:id="25"/>
    </w:p>
    <w:p w14:paraId="704EFFCB" w14:textId="77777777" w:rsidR="008971D5" w:rsidRDefault="00000000">
      <w:pPr>
        <w:ind w:firstLine="0"/>
      </w:pPr>
      <w:r>
        <w:rPr>
          <w:b/>
          <w:bCs/>
        </w:rPr>
        <w:t>User Authentication</w:t>
      </w:r>
    </w:p>
    <w:p w14:paraId="21B7F52D" w14:textId="77777777" w:rsidR="008971D5" w:rsidRDefault="00000000">
      <w:pPr>
        <w:numPr>
          <w:ilvl w:val="0"/>
          <w:numId w:val="16"/>
        </w:numPr>
        <w:tabs>
          <w:tab w:val="clear" w:pos="1080"/>
          <w:tab w:val="left" w:pos="720"/>
        </w:tabs>
      </w:pPr>
      <w:r>
        <w:t>Valid login and logout functionality</w:t>
      </w:r>
    </w:p>
    <w:p w14:paraId="29457E84" w14:textId="77777777" w:rsidR="008971D5" w:rsidRDefault="00000000">
      <w:pPr>
        <w:numPr>
          <w:ilvl w:val="0"/>
          <w:numId w:val="16"/>
        </w:numPr>
        <w:tabs>
          <w:tab w:val="clear" w:pos="1080"/>
          <w:tab w:val="left" w:pos="720"/>
        </w:tabs>
      </w:pPr>
      <w:r>
        <w:lastRenderedPageBreak/>
        <w:t>Handling incorrect login attempts</w:t>
      </w:r>
    </w:p>
    <w:p w14:paraId="6A134626" w14:textId="77777777" w:rsidR="008971D5" w:rsidRDefault="00000000">
      <w:pPr>
        <w:numPr>
          <w:ilvl w:val="0"/>
          <w:numId w:val="16"/>
        </w:numPr>
        <w:tabs>
          <w:tab w:val="clear" w:pos="1080"/>
          <w:tab w:val="left" w:pos="720"/>
        </w:tabs>
      </w:pPr>
      <w:r>
        <w:t>Ensuring password hashing and security</w:t>
      </w:r>
    </w:p>
    <w:p w14:paraId="0077027D" w14:textId="77777777" w:rsidR="008971D5" w:rsidRDefault="00000000">
      <w:pPr>
        <w:ind w:firstLine="0"/>
      </w:pPr>
      <w:r>
        <w:rPr>
          <w:b/>
          <w:bCs/>
        </w:rPr>
        <w:t>Vacation Management</w:t>
      </w:r>
    </w:p>
    <w:p w14:paraId="70A7315A" w14:textId="77777777" w:rsidR="008971D5" w:rsidRDefault="00000000">
      <w:pPr>
        <w:numPr>
          <w:ilvl w:val="0"/>
          <w:numId w:val="17"/>
        </w:numPr>
      </w:pPr>
      <w:r>
        <w:t>Adding new vacations with correct validation</w:t>
      </w:r>
    </w:p>
    <w:p w14:paraId="591D2F86" w14:textId="77777777" w:rsidR="008971D5" w:rsidRDefault="00000000">
      <w:pPr>
        <w:numPr>
          <w:ilvl w:val="0"/>
          <w:numId w:val="17"/>
        </w:numPr>
      </w:pPr>
      <w:r>
        <w:t>Editing vacation details</w:t>
      </w:r>
    </w:p>
    <w:p w14:paraId="4FB5075D" w14:textId="77777777" w:rsidR="008971D5" w:rsidRDefault="00000000">
      <w:pPr>
        <w:numPr>
          <w:ilvl w:val="0"/>
          <w:numId w:val="17"/>
        </w:numPr>
      </w:pPr>
      <w:r>
        <w:t>Preventing invalid date selections (e.g., end date before start date)</w:t>
      </w:r>
    </w:p>
    <w:p w14:paraId="6EE852E6" w14:textId="77777777" w:rsidR="008971D5" w:rsidRDefault="00000000">
      <w:pPr>
        <w:numPr>
          <w:ilvl w:val="0"/>
          <w:numId w:val="17"/>
        </w:numPr>
      </w:pPr>
      <w:r>
        <w:t>Deleting vacations (only if no associated excursions exist)</w:t>
      </w:r>
    </w:p>
    <w:p w14:paraId="61C132C5" w14:textId="77777777" w:rsidR="008971D5" w:rsidRDefault="00000000">
      <w:pPr>
        <w:ind w:firstLine="0"/>
      </w:pPr>
      <w:r>
        <w:rPr>
          <w:b/>
          <w:bCs/>
        </w:rPr>
        <w:t>Excursion Management</w:t>
      </w:r>
    </w:p>
    <w:p w14:paraId="4BC59B17" w14:textId="77777777" w:rsidR="008971D5" w:rsidRDefault="00000000">
      <w:pPr>
        <w:numPr>
          <w:ilvl w:val="0"/>
          <w:numId w:val="18"/>
        </w:numPr>
        <w:tabs>
          <w:tab w:val="clear" w:pos="1080"/>
          <w:tab w:val="left" w:pos="720"/>
        </w:tabs>
      </w:pPr>
      <w:r>
        <w:t>Associating excursions with vacations</w:t>
      </w:r>
    </w:p>
    <w:p w14:paraId="76DB8DEE" w14:textId="77777777" w:rsidR="008971D5" w:rsidRDefault="00000000">
      <w:pPr>
        <w:numPr>
          <w:ilvl w:val="0"/>
          <w:numId w:val="18"/>
        </w:numPr>
        <w:tabs>
          <w:tab w:val="clear" w:pos="1080"/>
          <w:tab w:val="left" w:pos="720"/>
        </w:tabs>
      </w:pPr>
      <w:r>
        <w:t>Ensuring valid excursion dates</w:t>
      </w:r>
    </w:p>
    <w:p w14:paraId="5FE0D5BA" w14:textId="77777777" w:rsidR="008971D5" w:rsidRDefault="00000000">
      <w:pPr>
        <w:numPr>
          <w:ilvl w:val="0"/>
          <w:numId w:val="18"/>
        </w:numPr>
        <w:tabs>
          <w:tab w:val="clear" w:pos="1080"/>
          <w:tab w:val="left" w:pos="720"/>
        </w:tabs>
      </w:pPr>
      <w:r>
        <w:t>Editing and deleting excursions</w:t>
      </w:r>
    </w:p>
    <w:p w14:paraId="4F741A8F" w14:textId="77777777" w:rsidR="008971D5" w:rsidRDefault="008971D5">
      <w:pPr>
        <w:ind w:firstLine="0"/>
      </w:pPr>
    </w:p>
    <w:p w14:paraId="342BBF8F" w14:textId="77777777" w:rsidR="008971D5" w:rsidRDefault="00000000">
      <w:pPr>
        <w:pStyle w:val="Heading3"/>
        <w:ind w:firstLine="0"/>
      </w:pPr>
      <w:bookmarkStart w:id="26" w:name="_Toc189051055"/>
      <w:bookmarkStart w:id="27" w:name="_Toc189051429"/>
      <w:r>
        <w:t>Deliverables</w:t>
      </w:r>
      <w:bookmarkEnd w:id="26"/>
      <w:bookmarkEnd w:id="27"/>
    </w:p>
    <w:p w14:paraId="0D60A21A" w14:textId="77777777" w:rsidR="008971D5" w:rsidRDefault="00000000">
      <w:pPr>
        <w:pStyle w:val="ListParagraph"/>
        <w:numPr>
          <w:ilvl w:val="0"/>
          <w:numId w:val="19"/>
        </w:numPr>
      </w:pPr>
      <w:r>
        <w:rPr>
          <w:b/>
          <w:bCs/>
        </w:rPr>
        <w:t>Test Scripts</w:t>
      </w:r>
      <w:r>
        <w:t xml:space="preserve">: Automated unit test scripts in </w:t>
      </w:r>
      <w:r>
        <w:rPr>
          <w:b/>
          <w:bCs/>
        </w:rPr>
        <w:t>JUnit</w:t>
      </w:r>
      <w:r>
        <w:t xml:space="preserve"> for backend logic validation.</w:t>
      </w:r>
    </w:p>
    <w:p w14:paraId="4F37680E" w14:textId="77777777" w:rsidR="008971D5" w:rsidRDefault="00000000">
      <w:pPr>
        <w:pStyle w:val="ListParagraph"/>
        <w:numPr>
          <w:ilvl w:val="0"/>
          <w:numId w:val="19"/>
        </w:numPr>
      </w:pPr>
      <w:r>
        <w:rPr>
          <w:b/>
          <w:bCs/>
        </w:rPr>
        <w:t>Test Results Report</w:t>
      </w:r>
      <w:r>
        <w:t>: Detailed report of test execution, including pass/fail status.</w:t>
      </w:r>
    </w:p>
    <w:p w14:paraId="1B9FCC29" w14:textId="77777777" w:rsidR="008971D5" w:rsidRDefault="00000000">
      <w:pPr>
        <w:pStyle w:val="ListParagraph"/>
        <w:numPr>
          <w:ilvl w:val="0"/>
          <w:numId w:val="19"/>
        </w:numPr>
      </w:pPr>
      <w:r>
        <w:rPr>
          <w:b/>
          <w:bCs/>
        </w:rPr>
        <w:t>Bug Reports</w:t>
      </w:r>
      <w:r>
        <w:t>: Any issues identified will be logged with steps for reproduction and resolution.</w:t>
      </w:r>
    </w:p>
    <w:p w14:paraId="5C680A06" w14:textId="77777777" w:rsidR="008971D5" w:rsidRDefault="00000000">
      <w:pPr>
        <w:pStyle w:val="ListParagraph"/>
        <w:numPr>
          <w:ilvl w:val="0"/>
          <w:numId w:val="19"/>
        </w:numPr>
      </w:pPr>
      <w:r>
        <w:rPr>
          <w:b/>
          <w:bCs/>
        </w:rPr>
        <w:t>Test Data</w:t>
      </w:r>
      <w:r>
        <w:t>: Sample data for user authentication, vacations, and excursions.</w:t>
      </w:r>
    </w:p>
    <w:p w14:paraId="1E556CD0" w14:textId="77777777" w:rsidR="008971D5" w:rsidRDefault="00000000">
      <w:pPr>
        <w:pStyle w:val="Heading3"/>
        <w:ind w:firstLine="0"/>
      </w:pPr>
      <w:bookmarkStart w:id="28" w:name="_Toc189051056"/>
      <w:bookmarkStart w:id="29" w:name="_Toc189051430"/>
      <w:r>
        <w:t>Tasks</w:t>
      </w:r>
      <w:bookmarkEnd w:id="28"/>
      <w:bookmarkEnd w:id="29"/>
    </w:p>
    <w:p w14:paraId="4E3C18DD" w14:textId="77777777" w:rsidR="008971D5" w:rsidRDefault="00000000">
      <w:pPr>
        <w:pStyle w:val="ListParagraph"/>
        <w:numPr>
          <w:ilvl w:val="0"/>
          <w:numId w:val="20"/>
        </w:numPr>
      </w:pPr>
      <w:r>
        <w:rPr>
          <w:b/>
          <w:bCs/>
        </w:rPr>
        <w:t>Set up a controlled test environment</w:t>
      </w:r>
      <w:r>
        <w:t xml:space="preserve"> with a fresh SQLite database.</w:t>
      </w:r>
    </w:p>
    <w:p w14:paraId="7292C40D" w14:textId="77777777" w:rsidR="008971D5" w:rsidRDefault="00000000">
      <w:pPr>
        <w:pStyle w:val="ListParagraph"/>
        <w:numPr>
          <w:ilvl w:val="0"/>
          <w:numId w:val="20"/>
        </w:numPr>
      </w:pPr>
      <w:r>
        <w:rPr>
          <w:b/>
          <w:bCs/>
        </w:rPr>
        <w:t>Implement mock objects</w:t>
      </w:r>
      <w:r>
        <w:t xml:space="preserve"> for data access using Mockito.</w:t>
      </w:r>
    </w:p>
    <w:p w14:paraId="03782AE6" w14:textId="77777777" w:rsidR="008971D5" w:rsidRDefault="00000000">
      <w:pPr>
        <w:pStyle w:val="ListParagraph"/>
        <w:numPr>
          <w:ilvl w:val="0"/>
          <w:numId w:val="20"/>
        </w:numPr>
      </w:pPr>
      <w:r>
        <w:rPr>
          <w:b/>
          <w:bCs/>
        </w:rPr>
        <w:t>Write unit test scripts</w:t>
      </w:r>
      <w:r>
        <w:t xml:space="preserve"> for critical features and expected user interactions.</w:t>
      </w:r>
    </w:p>
    <w:p w14:paraId="34127CEB" w14:textId="77777777" w:rsidR="008971D5" w:rsidRDefault="00000000">
      <w:pPr>
        <w:pStyle w:val="ListParagraph"/>
        <w:numPr>
          <w:ilvl w:val="0"/>
          <w:numId w:val="20"/>
        </w:numPr>
      </w:pPr>
      <w:r>
        <w:rPr>
          <w:b/>
          <w:bCs/>
        </w:rPr>
        <w:t>Execute unit tests</w:t>
      </w:r>
      <w:r>
        <w:t xml:space="preserve"> and log results.</w:t>
      </w:r>
    </w:p>
    <w:p w14:paraId="444F0229" w14:textId="77777777" w:rsidR="008971D5" w:rsidRDefault="00000000">
      <w:pPr>
        <w:pStyle w:val="ListParagraph"/>
        <w:numPr>
          <w:ilvl w:val="0"/>
          <w:numId w:val="20"/>
        </w:numPr>
      </w:pPr>
      <w:r>
        <w:rPr>
          <w:b/>
          <w:bCs/>
        </w:rPr>
        <w:lastRenderedPageBreak/>
        <w:t>Analyze failures</w:t>
      </w:r>
      <w:r>
        <w:t xml:space="preserve"> and update code accordingly.</w:t>
      </w:r>
    </w:p>
    <w:p w14:paraId="2612C0FA" w14:textId="77777777" w:rsidR="008971D5" w:rsidRDefault="00000000">
      <w:pPr>
        <w:pStyle w:val="ListParagraph"/>
        <w:numPr>
          <w:ilvl w:val="0"/>
          <w:numId w:val="20"/>
        </w:numPr>
      </w:pPr>
      <w:r>
        <w:rPr>
          <w:b/>
          <w:bCs/>
        </w:rPr>
        <w:t>Re-run tests</w:t>
      </w:r>
      <w:r>
        <w:t xml:space="preserve"> to confirm successful fixes.</w:t>
      </w:r>
    </w:p>
    <w:p w14:paraId="388207BE" w14:textId="77777777" w:rsidR="008971D5" w:rsidRDefault="00000000">
      <w:pPr>
        <w:pStyle w:val="Heading3"/>
        <w:ind w:firstLine="0"/>
      </w:pPr>
      <w:bookmarkStart w:id="30" w:name="_Toc189051431"/>
      <w:bookmarkStart w:id="31" w:name="_Toc189051057"/>
      <w:r>
        <w:t>Needs</w:t>
      </w:r>
      <w:bookmarkEnd w:id="30"/>
      <w:bookmarkEnd w:id="31"/>
    </w:p>
    <w:p w14:paraId="6F6FE474" w14:textId="77777777" w:rsidR="008971D5" w:rsidRDefault="00000000">
      <w:pPr>
        <w:pStyle w:val="ListParagraph"/>
        <w:numPr>
          <w:ilvl w:val="0"/>
          <w:numId w:val="19"/>
        </w:numPr>
      </w:pPr>
      <w:r>
        <w:rPr>
          <w:b/>
          <w:bCs/>
        </w:rPr>
        <w:t>JUnit &amp; Mockito</w:t>
      </w:r>
      <w:r>
        <w:t xml:space="preserve"> integrated into the Android Studio project.</w:t>
      </w:r>
    </w:p>
    <w:p w14:paraId="329C2D94" w14:textId="77777777" w:rsidR="008971D5" w:rsidRDefault="00000000">
      <w:pPr>
        <w:pStyle w:val="ListParagraph"/>
        <w:numPr>
          <w:ilvl w:val="0"/>
          <w:numId w:val="19"/>
        </w:numPr>
      </w:pPr>
      <w:proofErr w:type="gramStart"/>
      <w:r>
        <w:rPr>
          <w:b/>
          <w:bCs/>
        </w:rPr>
        <w:t>A</w:t>
      </w:r>
      <w:proofErr w:type="gramEnd"/>
      <w:r>
        <w:rPr>
          <w:b/>
          <w:bCs/>
        </w:rPr>
        <w:t xml:space="preserve"> SQLite database instance</w:t>
      </w:r>
      <w:r>
        <w:t xml:space="preserve"> for testing database transactions.</w:t>
      </w:r>
    </w:p>
    <w:p w14:paraId="2C8D4EEC" w14:textId="77777777" w:rsidR="008971D5" w:rsidRDefault="00000000">
      <w:pPr>
        <w:pStyle w:val="ListParagraph"/>
        <w:numPr>
          <w:ilvl w:val="0"/>
          <w:numId w:val="19"/>
        </w:numPr>
      </w:pPr>
      <w:r>
        <w:rPr>
          <w:b/>
          <w:bCs/>
        </w:rPr>
        <w:t>Simulated user input</w:t>
      </w:r>
      <w:r>
        <w:t xml:space="preserve"> to replicate real-world interactions.</w:t>
      </w:r>
    </w:p>
    <w:p w14:paraId="44198A80" w14:textId="77777777" w:rsidR="008971D5" w:rsidRDefault="00000000">
      <w:pPr>
        <w:pStyle w:val="Heading3"/>
        <w:ind w:firstLine="0"/>
      </w:pPr>
      <w:bookmarkStart w:id="32" w:name="_Toc189051058"/>
      <w:bookmarkStart w:id="33" w:name="_Toc189051432"/>
      <w:r>
        <w:t>Pass/Fail Criteria</w:t>
      </w:r>
      <w:bookmarkEnd w:id="32"/>
      <w:bookmarkEnd w:id="33"/>
    </w:p>
    <w:p w14:paraId="22E33761" w14:textId="77777777" w:rsidR="008971D5" w:rsidRDefault="00000000">
      <w:pPr>
        <w:rPr>
          <w:b/>
          <w:bCs/>
        </w:rPr>
      </w:pPr>
      <w:r>
        <w:rPr>
          <w:b/>
          <w:bCs/>
        </w:rPr>
        <w:t>Vacation Retrieval Test (</w:t>
      </w:r>
      <w:proofErr w:type="spellStart"/>
      <w:r>
        <w:rPr>
          <w:b/>
          <w:bCs/>
        </w:rPr>
        <w:t>testGetAllVacations</w:t>
      </w:r>
      <w:proofErr w:type="spellEnd"/>
      <w:r>
        <w:rPr>
          <w:b/>
          <w:bCs/>
        </w:rPr>
        <w:t>)</w:t>
      </w:r>
    </w:p>
    <w:p w14:paraId="01D046C7" w14:textId="77777777" w:rsidR="008971D5" w:rsidRDefault="00000000">
      <w:pPr>
        <w:numPr>
          <w:ilvl w:val="0"/>
          <w:numId w:val="21"/>
        </w:numPr>
      </w:pPr>
      <w:r>
        <w:rPr>
          <w:b/>
          <w:bCs/>
        </w:rPr>
        <w:t>Pass Criteria:</w:t>
      </w:r>
    </w:p>
    <w:p w14:paraId="2E37FF29" w14:textId="77777777" w:rsidR="008971D5" w:rsidRDefault="00000000">
      <w:pPr>
        <w:numPr>
          <w:ilvl w:val="1"/>
          <w:numId w:val="21"/>
        </w:numPr>
      </w:pPr>
      <w:r>
        <w:t xml:space="preserve">The repository successfully retrieves a </w:t>
      </w:r>
      <w:r>
        <w:rPr>
          <w:b/>
          <w:bCs/>
        </w:rPr>
        <w:t>list of vacations</w:t>
      </w:r>
      <w:r>
        <w:t xml:space="preserve"> from the database.</w:t>
      </w:r>
    </w:p>
    <w:p w14:paraId="35448A96" w14:textId="77777777" w:rsidR="008971D5" w:rsidRDefault="00000000">
      <w:pPr>
        <w:numPr>
          <w:ilvl w:val="1"/>
          <w:numId w:val="21"/>
        </w:numPr>
      </w:pPr>
      <w:r>
        <w:t xml:space="preserve">The returned list contains the expected </w:t>
      </w:r>
      <w:r>
        <w:rPr>
          <w:b/>
          <w:bCs/>
        </w:rPr>
        <w:t>two vacation records</w:t>
      </w:r>
      <w:r>
        <w:t>.</w:t>
      </w:r>
    </w:p>
    <w:p w14:paraId="218559F0" w14:textId="77777777" w:rsidR="008971D5" w:rsidRDefault="00000000">
      <w:pPr>
        <w:numPr>
          <w:ilvl w:val="1"/>
          <w:numId w:val="21"/>
        </w:numPr>
      </w:pPr>
      <w:r>
        <w:t xml:space="preserve">The retrieved vacations match the expected </w:t>
      </w:r>
      <w:r>
        <w:rPr>
          <w:b/>
          <w:bCs/>
        </w:rPr>
        <w:t>title, hotel, and dates</w:t>
      </w:r>
      <w:r>
        <w:t>.</w:t>
      </w:r>
    </w:p>
    <w:p w14:paraId="13D7FD91" w14:textId="77777777" w:rsidR="008971D5" w:rsidRDefault="00000000">
      <w:pPr>
        <w:numPr>
          <w:ilvl w:val="0"/>
          <w:numId w:val="21"/>
        </w:numPr>
      </w:pPr>
      <w:r>
        <w:rPr>
          <w:b/>
          <w:bCs/>
        </w:rPr>
        <w:t>Fail Criteria:</w:t>
      </w:r>
    </w:p>
    <w:p w14:paraId="6027720D" w14:textId="77777777" w:rsidR="008971D5" w:rsidRDefault="00000000">
      <w:pPr>
        <w:numPr>
          <w:ilvl w:val="1"/>
          <w:numId w:val="21"/>
        </w:numPr>
      </w:pPr>
      <w:r>
        <w:t xml:space="preserve">The repository returns an </w:t>
      </w:r>
      <w:r>
        <w:rPr>
          <w:b/>
          <w:bCs/>
        </w:rPr>
        <w:t>empty list</w:t>
      </w:r>
      <w:r>
        <w:t xml:space="preserve"> instead of expected data.</w:t>
      </w:r>
    </w:p>
    <w:p w14:paraId="644F3669" w14:textId="77777777" w:rsidR="008971D5" w:rsidRDefault="00000000">
      <w:pPr>
        <w:numPr>
          <w:ilvl w:val="1"/>
          <w:numId w:val="21"/>
        </w:numPr>
      </w:pPr>
      <w:r>
        <w:t xml:space="preserve">The retrieved vacation </w:t>
      </w:r>
      <w:r>
        <w:rPr>
          <w:b/>
          <w:bCs/>
        </w:rPr>
        <w:t>titles, hotels, or dates</w:t>
      </w:r>
      <w:r>
        <w:t xml:space="preserve"> do not match the expected values.</w:t>
      </w:r>
    </w:p>
    <w:p w14:paraId="4DE7443E" w14:textId="77777777" w:rsidR="008971D5" w:rsidRDefault="008971D5"/>
    <w:p w14:paraId="3C31E028" w14:textId="77777777" w:rsidR="008971D5" w:rsidRDefault="00000000">
      <w:pPr>
        <w:rPr>
          <w:b/>
          <w:bCs/>
        </w:rPr>
      </w:pPr>
      <w:r>
        <w:rPr>
          <w:b/>
          <w:bCs/>
        </w:rPr>
        <w:t>User Authentication Test (</w:t>
      </w:r>
      <w:proofErr w:type="spellStart"/>
      <w:r>
        <w:rPr>
          <w:b/>
          <w:bCs/>
        </w:rPr>
        <w:t>testAuthenticateUser</w:t>
      </w:r>
      <w:proofErr w:type="spellEnd"/>
      <w:r>
        <w:rPr>
          <w:b/>
          <w:bCs/>
        </w:rPr>
        <w:t>)</w:t>
      </w:r>
    </w:p>
    <w:p w14:paraId="60712C01" w14:textId="77777777" w:rsidR="008971D5" w:rsidRDefault="00000000">
      <w:pPr>
        <w:numPr>
          <w:ilvl w:val="0"/>
          <w:numId w:val="22"/>
        </w:numPr>
      </w:pPr>
      <w:r>
        <w:rPr>
          <w:b/>
          <w:bCs/>
        </w:rPr>
        <w:t>Pass Criteria:</w:t>
      </w:r>
    </w:p>
    <w:p w14:paraId="70B21B85" w14:textId="77777777" w:rsidR="008971D5" w:rsidRDefault="00000000">
      <w:pPr>
        <w:numPr>
          <w:ilvl w:val="1"/>
          <w:numId w:val="22"/>
        </w:numPr>
      </w:pPr>
      <w:r>
        <w:t xml:space="preserve">The repository successfully authenticates a </w:t>
      </w:r>
      <w:r>
        <w:rPr>
          <w:b/>
          <w:bCs/>
        </w:rPr>
        <w:t>valid user</w:t>
      </w:r>
      <w:r>
        <w:t>.</w:t>
      </w:r>
    </w:p>
    <w:p w14:paraId="7BD6B280" w14:textId="77777777" w:rsidR="008971D5" w:rsidRDefault="00000000">
      <w:pPr>
        <w:numPr>
          <w:ilvl w:val="1"/>
          <w:numId w:val="22"/>
        </w:numPr>
      </w:pPr>
      <w:r>
        <w:t xml:space="preserve">The retrieved user object contains the correct </w:t>
      </w:r>
      <w:r>
        <w:rPr>
          <w:b/>
          <w:bCs/>
        </w:rPr>
        <w:t>username</w:t>
      </w:r>
      <w:r>
        <w:t>.</w:t>
      </w:r>
    </w:p>
    <w:p w14:paraId="768ADBFF" w14:textId="77777777" w:rsidR="008971D5" w:rsidRDefault="00000000">
      <w:pPr>
        <w:numPr>
          <w:ilvl w:val="0"/>
          <w:numId w:val="22"/>
        </w:numPr>
      </w:pPr>
      <w:r>
        <w:rPr>
          <w:b/>
          <w:bCs/>
        </w:rPr>
        <w:t>Fail Criteria:</w:t>
      </w:r>
    </w:p>
    <w:p w14:paraId="4826BD72" w14:textId="77777777" w:rsidR="008971D5" w:rsidRDefault="00000000">
      <w:pPr>
        <w:numPr>
          <w:ilvl w:val="1"/>
          <w:numId w:val="22"/>
        </w:numPr>
      </w:pPr>
      <w:r>
        <w:t xml:space="preserve">Authentication fails for a </w:t>
      </w:r>
      <w:r>
        <w:rPr>
          <w:b/>
          <w:bCs/>
        </w:rPr>
        <w:t>valid user</w:t>
      </w:r>
      <w:r>
        <w:t>.</w:t>
      </w:r>
    </w:p>
    <w:p w14:paraId="113EA957" w14:textId="77777777" w:rsidR="008971D5" w:rsidRDefault="00000000">
      <w:pPr>
        <w:numPr>
          <w:ilvl w:val="1"/>
          <w:numId w:val="22"/>
        </w:numPr>
      </w:pPr>
      <w:r>
        <w:t xml:space="preserve">The repository returns a </w:t>
      </w:r>
      <w:r>
        <w:rPr>
          <w:b/>
          <w:bCs/>
        </w:rPr>
        <w:t>null user</w:t>
      </w:r>
      <w:r>
        <w:t xml:space="preserve"> for valid credentials.</w:t>
      </w:r>
    </w:p>
    <w:p w14:paraId="2BF329CD" w14:textId="77777777" w:rsidR="008971D5" w:rsidRDefault="00000000">
      <w:pPr>
        <w:numPr>
          <w:ilvl w:val="1"/>
          <w:numId w:val="22"/>
        </w:numPr>
      </w:pPr>
      <w:r>
        <w:lastRenderedPageBreak/>
        <w:t xml:space="preserve">Authentication fails for </w:t>
      </w:r>
      <w:r>
        <w:rPr>
          <w:b/>
          <w:bCs/>
        </w:rPr>
        <w:t>invalid credentials</w:t>
      </w:r>
      <w:r>
        <w:t xml:space="preserve"> (security risk).</w:t>
      </w:r>
    </w:p>
    <w:p w14:paraId="2A9763FB" w14:textId="77777777" w:rsidR="008971D5" w:rsidRDefault="008971D5"/>
    <w:p w14:paraId="0CE36B1B" w14:textId="77777777" w:rsidR="008971D5" w:rsidRDefault="00000000">
      <w:pPr>
        <w:pStyle w:val="Heading2"/>
      </w:pPr>
      <w:bookmarkStart w:id="34" w:name="_Toc189051433"/>
      <w:bookmarkStart w:id="35" w:name="_Toc189051059"/>
      <w:r>
        <w:t>Specifications</w:t>
      </w:r>
      <w:bookmarkEnd w:id="34"/>
      <w:bookmarkEnd w:id="35"/>
    </w:p>
    <w:p w14:paraId="0B9092E6" w14:textId="77777777" w:rsidR="008971D5" w:rsidRDefault="00000000">
      <w:r>
        <w:t xml:space="preserve">The following </w:t>
      </w:r>
      <w:r>
        <w:rPr>
          <w:b/>
          <w:bCs/>
        </w:rPr>
        <w:t>JUnit &amp; Mockito</w:t>
      </w:r>
      <w:r>
        <w:t xml:space="preserve"> scripts test core functionalities:</w:t>
      </w:r>
    </w:p>
    <w:p w14:paraId="44603BD9" w14:textId="77777777" w:rsidR="008971D5" w:rsidRDefault="00000000">
      <w:r>
        <w:t>Test: User Login with Valid Credentials</w:t>
      </w:r>
    </w:p>
    <w:p w14:paraId="3AE4D9CF" w14:textId="77777777" w:rsidR="008971D5" w:rsidRDefault="00000000">
      <w:r>
        <w:rPr>
          <w:noProof/>
        </w:rPr>
        <w:drawing>
          <wp:inline distT="0" distB="0" distL="0" distR="0" wp14:anchorId="2CC6AA6A" wp14:editId="5C84610C">
            <wp:extent cx="5943600" cy="2216150"/>
            <wp:effectExtent l="0" t="0" r="0" b="0"/>
            <wp:docPr id="2035717324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17324" name="Picture 17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BC34" w14:textId="77777777" w:rsidR="008971D5" w:rsidRDefault="00000000">
      <w:r>
        <w:t>Test: Prevent Vacation Deletion if Excursions Exist</w:t>
      </w:r>
    </w:p>
    <w:p w14:paraId="17350736" w14:textId="77777777" w:rsidR="008971D5" w:rsidRDefault="00000000">
      <w:r>
        <w:rPr>
          <w:noProof/>
        </w:rPr>
        <w:drawing>
          <wp:inline distT="0" distB="0" distL="0" distR="0" wp14:anchorId="5D8C0092" wp14:editId="5EFEBA80">
            <wp:extent cx="5943600" cy="2477770"/>
            <wp:effectExtent l="0" t="0" r="0" b="0"/>
            <wp:docPr id="131539112" name="Picture 1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9112" name="Picture 18" descr="A screenshot of a computer cod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60E1" w14:textId="77777777" w:rsidR="008971D5" w:rsidRDefault="008971D5"/>
    <w:p w14:paraId="212B95C5" w14:textId="77777777" w:rsidR="008971D5" w:rsidRDefault="008971D5">
      <w:pPr>
        <w:pStyle w:val="Heading2"/>
      </w:pPr>
    </w:p>
    <w:p w14:paraId="201D6DFA" w14:textId="77777777" w:rsidR="008971D5" w:rsidRDefault="008971D5">
      <w:pPr>
        <w:pStyle w:val="Heading2"/>
      </w:pPr>
    </w:p>
    <w:p w14:paraId="2410C745" w14:textId="77777777" w:rsidR="008971D5" w:rsidRDefault="008971D5"/>
    <w:p w14:paraId="32B9656E" w14:textId="77777777" w:rsidR="008971D5" w:rsidRDefault="008971D5">
      <w:pPr>
        <w:pStyle w:val="Heading2"/>
      </w:pPr>
    </w:p>
    <w:p w14:paraId="0D74EBC1" w14:textId="77777777" w:rsidR="008971D5" w:rsidRDefault="00000000">
      <w:pPr>
        <w:pStyle w:val="Heading2"/>
      </w:pPr>
      <w:bookmarkStart w:id="36" w:name="_Toc189051060"/>
      <w:bookmarkStart w:id="37" w:name="_Toc189051434"/>
      <w:r>
        <w:t>Procedures</w:t>
      </w:r>
      <w:bookmarkEnd w:id="36"/>
      <w:bookmarkEnd w:id="37"/>
    </w:p>
    <w:p w14:paraId="598506D4" w14:textId="77777777" w:rsidR="008971D5" w:rsidRDefault="00000000">
      <w:pPr>
        <w:pStyle w:val="ListParagraph"/>
        <w:numPr>
          <w:ilvl w:val="0"/>
          <w:numId w:val="23"/>
        </w:numPr>
      </w:pPr>
      <w:r>
        <w:rPr>
          <w:b/>
          <w:bCs/>
        </w:rPr>
        <w:t>Prepare test environment</w:t>
      </w:r>
      <w:r>
        <w:t xml:space="preserve"> – Install dependencies and set up database.</w:t>
      </w:r>
    </w:p>
    <w:p w14:paraId="5F63EA4D" w14:textId="77777777" w:rsidR="008971D5" w:rsidRDefault="00000000">
      <w:pPr>
        <w:pStyle w:val="ListParagraph"/>
        <w:numPr>
          <w:ilvl w:val="0"/>
          <w:numId w:val="23"/>
        </w:numPr>
      </w:pPr>
      <w:r>
        <w:rPr>
          <w:b/>
          <w:bCs/>
        </w:rPr>
        <w:t>Run individual test scripts</w:t>
      </w:r>
      <w:r>
        <w:t xml:space="preserve"> – Execute unit tests in Android Studio.</w:t>
      </w:r>
    </w:p>
    <w:p w14:paraId="17206C68" w14:textId="77777777" w:rsidR="008971D5" w:rsidRDefault="00000000">
      <w:pPr>
        <w:pStyle w:val="ListParagraph"/>
        <w:numPr>
          <w:ilvl w:val="0"/>
          <w:numId w:val="23"/>
        </w:numPr>
      </w:pPr>
      <w:r>
        <w:rPr>
          <w:b/>
          <w:bCs/>
        </w:rPr>
        <w:t>Log results</w:t>
      </w:r>
      <w:r>
        <w:t xml:space="preserve"> – Document pass/fail status.</w:t>
      </w:r>
    </w:p>
    <w:p w14:paraId="51EBA2DA" w14:textId="77777777" w:rsidR="008971D5" w:rsidRDefault="00000000">
      <w:pPr>
        <w:pStyle w:val="ListParagraph"/>
        <w:numPr>
          <w:ilvl w:val="0"/>
          <w:numId w:val="23"/>
        </w:numPr>
      </w:pPr>
      <w:r>
        <w:rPr>
          <w:b/>
          <w:bCs/>
        </w:rPr>
        <w:t>Debug and refine code</w:t>
      </w:r>
      <w:r>
        <w:t xml:space="preserve"> – Fix validation errors, refine queries, improve UI messaging.</w:t>
      </w:r>
    </w:p>
    <w:p w14:paraId="57D37390" w14:textId="77777777" w:rsidR="008971D5" w:rsidRDefault="00000000">
      <w:pPr>
        <w:pStyle w:val="ListParagraph"/>
        <w:numPr>
          <w:ilvl w:val="0"/>
          <w:numId w:val="23"/>
        </w:numPr>
      </w:pPr>
      <w:r>
        <w:rPr>
          <w:b/>
          <w:bCs/>
        </w:rPr>
        <w:t>Re-run tests</w:t>
      </w:r>
      <w:r>
        <w:t xml:space="preserve"> – Ensure resolved issues do not reoccur.</w:t>
      </w:r>
    </w:p>
    <w:p w14:paraId="66054A81" w14:textId="77777777" w:rsidR="008971D5" w:rsidRDefault="00000000">
      <w:pPr>
        <w:pStyle w:val="Heading2"/>
      </w:pPr>
      <w:bookmarkStart w:id="38" w:name="_Toc189051435"/>
      <w:bookmarkStart w:id="39" w:name="_Toc189051061"/>
      <w:r>
        <w:t>Results</w:t>
      </w:r>
      <w:bookmarkEnd w:id="38"/>
      <w:bookmarkEnd w:id="39"/>
    </w:p>
    <w:p w14:paraId="740825FB" w14:textId="77777777" w:rsidR="008971D5" w:rsidRDefault="00000000">
      <w:pPr>
        <w:rPr>
          <w:b/>
          <w:bCs/>
        </w:rPr>
      </w:pPr>
      <w:r>
        <w:rPr>
          <w:b/>
          <w:bCs/>
        </w:rPr>
        <w:t>Vacation Retrieval Test (</w:t>
      </w:r>
      <w:proofErr w:type="spellStart"/>
      <w:r>
        <w:rPr>
          <w:b/>
          <w:bCs/>
        </w:rPr>
        <w:t>testGetAllVacations</w:t>
      </w:r>
      <w:proofErr w:type="spellEnd"/>
      <w:r>
        <w:rPr>
          <w:b/>
          <w:bCs/>
        </w:rPr>
        <w:t>)</w:t>
      </w:r>
    </w:p>
    <w:p w14:paraId="77A5F655" w14:textId="77777777" w:rsidR="008971D5" w:rsidRDefault="00000000">
      <w:pPr>
        <w:numPr>
          <w:ilvl w:val="0"/>
          <w:numId w:val="24"/>
        </w:numPr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b/>
          <w:bCs/>
        </w:rPr>
        <w:t>Passed</w:t>
      </w:r>
      <w:r>
        <w:t>:</w:t>
      </w:r>
    </w:p>
    <w:p w14:paraId="34E8074D" w14:textId="77777777" w:rsidR="008971D5" w:rsidRDefault="00000000">
      <w:pPr>
        <w:numPr>
          <w:ilvl w:val="1"/>
          <w:numId w:val="24"/>
        </w:numPr>
      </w:pPr>
      <w:r>
        <w:t xml:space="preserve">Successfully retrieved </w:t>
      </w:r>
      <w:r>
        <w:rPr>
          <w:b/>
          <w:bCs/>
        </w:rPr>
        <w:t>two vacation records</w:t>
      </w:r>
      <w:r>
        <w:t xml:space="preserve"> from the mock database.</w:t>
      </w:r>
    </w:p>
    <w:p w14:paraId="446CE885" w14:textId="77777777" w:rsidR="008971D5" w:rsidRDefault="00000000">
      <w:pPr>
        <w:numPr>
          <w:ilvl w:val="1"/>
          <w:numId w:val="24"/>
        </w:numPr>
      </w:pPr>
      <w:r>
        <w:t>Data returned matched the expected values:</w:t>
      </w:r>
    </w:p>
    <w:p w14:paraId="2120FE1A" w14:textId="77777777" w:rsidR="008971D5" w:rsidRDefault="00000000">
      <w:pPr>
        <w:numPr>
          <w:ilvl w:val="2"/>
          <w:numId w:val="24"/>
        </w:numPr>
      </w:pPr>
      <w:r>
        <w:rPr>
          <w:b/>
          <w:bCs/>
        </w:rPr>
        <w:t>Vacation 1</w:t>
      </w:r>
      <w:r>
        <w:t>: Title - "Orlando", Hotel - "Mariott", Start Date - "2025-05-01"</w:t>
      </w:r>
    </w:p>
    <w:p w14:paraId="09C0DF60" w14:textId="77777777" w:rsidR="008971D5" w:rsidRDefault="00000000">
      <w:pPr>
        <w:numPr>
          <w:ilvl w:val="2"/>
          <w:numId w:val="24"/>
        </w:numPr>
      </w:pPr>
      <w:r>
        <w:rPr>
          <w:b/>
          <w:bCs/>
        </w:rPr>
        <w:t>Vacation 2</w:t>
      </w:r>
      <w:r>
        <w:t>: Title - "Paris", Hotel - "Hilton", Start Date - "2025-06-10"</w:t>
      </w:r>
    </w:p>
    <w:p w14:paraId="474614A1" w14:textId="77777777" w:rsidR="008971D5" w:rsidRDefault="00000000">
      <w:pPr>
        <w:numPr>
          <w:ilvl w:val="0"/>
          <w:numId w:val="24"/>
        </w:numPr>
      </w:pP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b/>
          <w:bCs/>
        </w:rPr>
        <w:t>Failed</w:t>
      </w:r>
      <w:r>
        <w:t>: (Initial Attempt)</w:t>
      </w:r>
    </w:p>
    <w:p w14:paraId="66924B83" w14:textId="77777777" w:rsidR="008971D5" w:rsidRDefault="00000000">
      <w:pPr>
        <w:numPr>
          <w:ilvl w:val="1"/>
          <w:numId w:val="24"/>
        </w:numPr>
      </w:pPr>
      <w:r>
        <w:rPr>
          <w:b/>
          <w:bCs/>
        </w:rPr>
        <w:t>Issue:</w:t>
      </w:r>
      <w:r>
        <w:t xml:space="preserve"> </w:t>
      </w:r>
      <w:proofErr w:type="spellStart"/>
      <w:proofErr w:type="gramStart"/>
      <w:r>
        <w:t>getmAllVacations</w:t>
      </w:r>
      <w:proofErr w:type="spellEnd"/>
      <w:r>
        <w:t>(</w:t>
      </w:r>
      <w:proofErr w:type="gramEnd"/>
      <w:r>
        <w:t xml:space="preserve">) originally returned an </w:t>
      </w:r>
      <w:r>
        <w:rPr>
          <w:b/>
          <w:bCs/>
        </w:rPr>
        <w:t>empty list</w:t>
      </w:r>
      <w:r>
        <w:t xml:space="preserve"> instead of the expected two vacations.</w:t>
      </w:r>
    </w:p>
    <w:p w14:paraId="1567D76E" w14:textId="77777777" w:rsidR="008971D5" w:rsidRDefault="00000000">
      <w:pPr>
        <w:numPr>
          <w:ilvl w:val="1"/>
          <w:numId w:val="24"/>
        </w:numPr>
      </w:pPr>
      <w:r>
        <w:rPr>
          <w:b/>
          <w:bCs/>
        </w:rPr>
        <w:t>Fix Implemented:</w:t>
      </w:r>
      <w:r>
        <w:t xml:space="preserve"> Ensured that </w:t>
      </w:r>
      <w:proofErr w:type="spellStart"/>
      <w:r>
        <w:t>mockVacationDAO.getAllVacations</w:t>
      </w:r>
      <w:proofErr w:type="spellEnd"/>
      <w:r>
        <w:t>() was correctly mocked to return the expected data.</w:t>
      </w:r>
    </w:p>
    <w:p w14:paraId="4BC04D95" w14:textId="77777777" w:rsidR="008971D5" w:rsidRDefault="00000000">
      <w:pPr>
        <w:rPr>
          <w:b/>
          <w:bCs/>
        </w:rPr>
      </w:pPr>
      <w:r>
        <w:rPr>
          <w:b/>
          <w:bCs/>
        </w:rPr>
        <w:lastRenderedPageBreak/>
        <w:t>User Authentication Test (</w:t>
      </w:r>
      <w:proofErr w:type="spellStart"/>
      <w:r>
        <w:rPr>
          <w:b/>
          <w:bCs/>
        </w:rPr>
        <w:t>testAuthenticateUser</w:t>
      </w:r>
      <w:proofErr w:type="spellEnd"/>
      <w:r>
        <w:rPr>
          <w:b/>
          <w:bCs/>
        </w:rPr>
        <w:t>)</w:t>
      </w:r>
    </w:p>
    <w:p w14:paraId="2B6D36EE" w14:textId="77777777" w:rsidR="008971D5" w:rsidRDefault="00000000">
      <w:pPr>
        <w:numPr>
          <w:ilvl w:val="0"/>
          <w:numId w:val="25"/>
        </w:numPr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b/>
          <w:bCs/>
        </w:rPr>
        <w:t>Passed</w:t>
      </w:r>
      <w:r>
        <w:t>:</w:t>
      </w:r>
    </w:p>
    <w:p w14:paraId="17E10E39" w14:textId="77777777" w:rsidR="008971D5" w:rsidRDefault="00000000">
      <w:pPr>
        <w:numPr>
          <w:ilvl w:val="1"/>
          <w:numId w:val="25"/>
        </w:numPr>
      </w:pPr>
      <w:r>
        <w:t xml:space="preserve">User successfully authenticated with </w:t>
      </w:r>
      <w:r>
        <w:rPr>
          <w:b/>
          <w:bCs/>
        </w:rPr>
        <w:t>valid credentials</w:t>
      </w:r>
      <w:r>
        <w:t xml:space="preserve"> ("</w:t>
      </w:r>
      <w:proofErr w:type="spellStart"/>
      <w:r>
        <w:t>testUser</w:t>
      </w:r>
      <w:proofErr w:type="spellEnd"/>
      <w:r>
        <w:t>", "</w:t>
      </w:r>
      <w:proofErr w:type="spellStart"/>
      <w:r>
        <w:t>hashedpassword</w:t>
      </w:r>
      <w:proofErr w:type="spellEnd"/>
      <w:r>
        <w:t>").</w:t>
      </w:r>
    </w:p>
    <w:p w14:paraId="2FEB584E" w14:textId="77777777" w:rsidR="008971D5" w:rsidRDefault="00000000">
      <w:pPr>
        <w:numPr>
          <w:ilvl w:val="1"/>
          <w:numId w:val="25"/>
        </w:numPr>
      </w:pPr>
      <w:r>
        <w:t xml:space="preserve">The system returned the correct </w:t>
      </w:r>
      <w:r>
        <w:rPr>
          <w:b/>
          <w:bCs/>
        </w:rPr>
        <w:t>User object</w:t>
      </w:r>
      <w:r>
        <w:t xml:space="preserve"> with the expected username.</w:t>
      </w:r>
    </w:p>
    <w:p w14:paraId="72A779A1" w14:textId="77777777" w:rsidR="008971D5" w:rsidRDefault="00000000">
      <w:pPr>
        <w:numPr>
          <w:ilvl w:val="0"/>
          <w:numId w:val="25"/>
        </w:numPr>
      </w:pPr>
      <w:r>
        <w:rPr>
          <w:rFonts w:ascii="Segoe UI Emoji" w:hAnsi="Segoe UI Emoji" w:cs="Segoe UI Emoji"/>
        </w:rPr>
        <w:t>❌</w:t>
      </w:r>
      <w:r>
        <w:t xml:space="preserve"> </w:t>
      </w:r>
      <w:r>
        <w:rPr>
          <w:b/>
          <w:bCs/>
        </w:rPr>
        <w:t>Failed</w:t>
      </w:r>
      <w:r>
        <w:t>: (Initial Attempt)</w:t>
      </w:r>
    </w:p>
    <w:p w14:paraId="1DF218C4" w14:textId="77777777" w:rsidR="008971D5" w:rsidRDefault="00000000">
      <w:pPr>
        <w:numPr>
          <w:ilvl w:val="1"/>
          <w:numId w:val="25"/>
        </w:numPr>
      </w:pPr>
      <w:r>
        <w:rPr>
          <w:b/>
          <w:bCs/>
        </w:rPr>
        <w:t>Issue:</w:t>
      </w:r>
      <w:r>
        <w:t xml:space="preserve"> Authentication initially failed because </w:t>
      </w:r>
      <w:proofErr w:type="spellStart"/>
      <w:r>
        <w:t>mockUserDAO.authenticate</w:t>
      </w:r>
      <w:proofErr w:type="spellEnd"/>
      <w:r>
        <w:t>() was not properly mocked.</w:t>
      </w:r>
    </w:p>
    <w:p w14:paraId="6BACD3AB" w14:textId="77777777" w:rsidR="008971D5" w:rsidRDefault="00000000">
      <w:pPr>
        <w:numPr>
          <w:ilvl w:val="1"/>
          <w:numId w:val="25"/>
        </w:numPr>
      </w:pPr>
      <w:r>
        <w:rPr>
          <w:b/>
          <w:bCs/>
        </w:rPr>
        <w:t>Fix Implemented:</w:t>
      </w:r>
      <w:r>
        <w:t xml:space="preserve"> Correctly configured </w:t>
      </w:r>
      <w:proofErr w:type="gramStart"/>
      <w:r>
        <w:t>when(</w:t>
      </w:r>
      <w:proofErr w:type="spellStart"/>
      <w:proofErr w:type="gramEnd"/>
      <w:r>
        <w:t>mockUserDAO.authenticate</w:t>
      </w:r>
      <w:proofErr w:type="spellEnd"/>
      <w:r>
        <w:t>(...)).</w:t>
      </w:r>
      <w:proofErr w:type="spellStart"/>
      <w:r>
        <w:t>thenReturn</w:t>
      </w:r>
      <w:proofErr w:type="spellEnd"/>
      <w:r>
        <w:t>(</w:t>
      </w:r>
      <w:proofErr w:type="spellStart"/>
      <w:r>
        <w:t>fakeUser</w:t>
      </w:r>
      <w:proofErr w:type="spellEnd"/>
      <w:r>
        <w:t>) in the test setup.</w:t>
      </w:r>
    </w:p>
    <w:p w14:paraId="6041375D" w14:textId="77777777" w:rsidR="008971D5" w:rsidRDefault="00000000">
      <w:r>
        <w:rPr>
          <w:noProof/>
        </w:rPr>
        <w:drawing>
          <wp:inline distT="0" distB="0" distL="0" distR="0" wp14:anchorId="6D45BC0E" wp14:editId="2325C968">
            <wp:extent cx="5943600" cy="2697480"/>
            <wp:effectExtent l="0" t="0" r="0" b="7620"/>
            <wp:docPr id="192841130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1130" name="Picture 19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C885" w14:textId="77777777" w:rsidR="008971D5" w:rsidRDefault="00000000">
      <w:r>
        <w:rPr>
          <w:noProof/>
        </w:rPr>
        <w:lastRenderedPageBreak/>
        <w:drawing>
          <wp:inline distT="0" distB="0" distL="0" distR="0" wp14:anchorId="361C18FB" wp14:editId="60868193">
            <wp:extent cx="5943600" cy="2718435"/>
            <wp:effectExtent l="0" t="0" r="0" b="5715"/>
            <wp:docPr id="48336348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63480" name="Picture 20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14:paraId="301A7913" w14:textId="77777777" w:rsidR="008971D5" w:rsidRDefault="008971D5">
      <w:pPr>
        <w:ind w:firstLine="0"/>
      </w:pPr>
    </w:p>
    <w:p w14:paraId="02A390D1" w14:textId="77777777" w:rsidR="008971D5" w:rsidRDefault="008971D5"/>
    <w:p w14:paraId="57F75D45" w14:textId="77777777" w:rsidR="008971D5" w:rsidRDefault="00000000">
      <w:pPr>
        <w:pStyle w:val="NormalWeb"/>
        <w:shd w:val="clear" w:color="auto" w:fill="FFFFFF"/>
        <w:ind w:left="576" w:hanging="288"/>
        <w:rPr>
          <w:rFonts w:ascii="Lato" w:eastAsia="Times New Roman" w:hAnsi="Lato"/>
          <w:i/>
          <w:iCs/>
          <w:color w:val="FF0000"/>
          <w:kern w:val="0"/>
          <w:sz w:val="21"/>
          <w:szCs w:val="21"/>
          <w:lang w:eastAsia="en-US"/>
        </w:rPr>
      </w:pPr>
      <w:r>
        <w:rPr>
          <w:i/>
          <w:iCs/>
          <w:color w:val="FF0000"/>
        </w:rPr>
        <w:t>C2.</w:t>
      </w:r>
      <w:r>
        <w:rPr>
          <w:rFonts w:ascii="Lato" w:hAnsi="Lato"/>
          <w:i/>
          <w:iCs/>
          <w:color w:val="FF0000"/>
          <w:sz w:val="21"/>
          <w:szCs w:val="21"/>
        </w:rPr>
        <w:t xml:space="preserve"> </w:t>
      </w:r>
      <w:r>
        <w:rPr>
          <w:rFonts w:ascii="Lato" w:eastAsia="Times New Roman" w:hAnsi="Lato"/>
          <w:i/>
          <w:iCs/>
          <w:color w:val="FF0000"/>
          <w:kern w:val="0"/>
          <w:sz w:val="21"/>
          <w:szCs w:val="21"/>
          <w:lang w:eastAsia="en-US"/>
        </w:rPr>
        <w:t>Provide a link to where the web app is hosted with HTML code (if applicable).</w:t>
      </w:r>
    </w:p>
    <w:p w14:paraId="47C1F483" w14:textId="77777777" w:rsidR="008971D5" w:rsidRDefault="00000000">
      <w:pPr>
        <w:pStyle w:val="NormalWeb"/>
        <w:shd w:val="clear" w:color="auto" w:fill="FFFFFF"/>
        <w:ind w:left="576" w:hanging="288"/>
        <w:rPr>
          <w:rFonts w:ascii="Lato" w:eastAsia="Times New Roman" w:hAnsi="Lato"/>
          <w:i/>
          <w:iCs/>
          <w:color w:val="FF0000"/>
          <w:kern w:val="0"/>
          <w:sz w:val="21"/>
          <w:szCs w:val="21"/>
          <w:lang w:eastAsia="en-US"/>
        </w:rPr>
      </w:pPr>
      <w:r>
        <w:rPr>
          <w:rFonts w:ascii="Lato" w:eastAsia="Times New Roman" w:hAnsi="Lato"/>
          <w:i/>
          <w:iCs/>
          <w:color w:val="FF0000"/>
          <w:kern w:val="0"/>
          <w:sz w:val="21"/>
          <w:szCs w:val="21"/>
          <w:lang w:eastAsia="en-US"/>
        </w:rPr>
        <w:t>https://play.google.com/apps/internaltest/4701609292064584645</w:t>
      </w:r>
    </w:p>
    <w:p w14:paraId="76CE2B44" w14:textId="77777777" w:rsidR="008971D5" w:rsidRDefault="008971D5">
      <w:pPr>
        <w:pStyle w:val="NormalWeb"/>
        <w:shd w:val="clear" w:color="auto" w:fill="FFFFFF"/>
        <w:rPr>
          <w:rFonts w:ascii="Lato" w:eastAsia="Times New Roman" w:hAnsi="Lato"/>
          <w:i/>
          <w:iCs/>
          <w:color w:val="FF0000"/>
          <w:kern w:val="0"/>
          <w:sz w:val="21"/>
          <w:szCs w:val="21"/>
          <w:lang w:eastAsia="en-US"/>
        </w:rPr>
      </w:pPr>
    </w:p>
    <w:p w14:paraId="5E5EBC33" w14:textId="77777777" w:rsidR="008971D5" w:rsidRDefault="00000000">
      <w:pPr>
        <w:shd w:val="clear" w:color="auto" w:fill="FFFFFF"/>
        <w:spacing w:line="240" w:lineRule="auto"/>
        <w:ind w:left="576" w:hanging="288"/>
        <w:rPr>
          <w:rFonts w:ascii="Lato" w:eastAsia="Times New Roman" w:hAnsi="Lato" w:cs="Times New Roman"/>
          <w:i/>
          <w:iCs/>
          <w:color w:val="FF0000"/>
          <w:kern w:val="0"/>
          <w:sz w:val="21"/>
          <w:szCs w:val="21"/>
          <w:lang w:eastAsia="en-US"/>
        </w:rPr>
      </w:pPr>
      <w:r>
        <w:rPr>
          <w:rFonts w:ascii="Lato" w:eastAsia="Times New Roman" w:hAnsi="Lato" w:cs="Times New Roman"/>
          <w:i/>
          <w:iCs/>
          <w:color w:val="FF0000"/>
          <w:kern w:val="0"/>
          <w:sz w:val="21"/>
          <w:szCs w:val="21"/>
          <w:lang w:eastAsia="en-US"/>
        </w:rPr>
        <w:t>C3. Provide a link to the GitLab repository of the code indicating the version included in this submission.</w:t>
      </w:r>
    </w:p>
    <w:p w14:paraId="7F0D608B" w14:textId="77777777" w:rsidR="00AF1211" w:rsidRDefault="00AF1211">
      <w:pPr>
        <w:shd w:val="clear" w:color="auto" w:fill="FFFFFF"/>
        <w:spacing w:line="240" w:lineRule="auto"/>
        <w:ind w:left="576" w:hanging="288"/>
        <w:rPr>
          <w:rFonts w:ascii="Lato" w:eastAsia="Times New Roman" w:hAnsi="Lato"/>
          <w:i/>
          <w:iCs/>
          <w:color w:val="FF0000"/>
          <w:kern w:val="0"/>
          <w:sz w:val="21"/>
          <w:szCs w:val="21"/>
          <w:lang w:eastAsia="en-US"/>
        </w:rPr>
      </w:pPr>
    </w:p>
    <w:p w14:paraId="7366CAF7" w14:textId="4F515A98" w:rsidR="008971D5" w:rsidRDefault="00000000">
      <w:pPr>
        <w:shd w:val="clear" w:color="auto" w:fill="FFFFFF"/>
        <w:spacing w:line="240" w:lineRule="auto"/>
        <w:ind w:left="576" w:hanging="288"/>
        <w:rPr>
          <w:rFonts w:ascii="Lato" w:eastAsia="Times New Roman" w:hAnsi="Lato" w:cs="Times New Roman"/>
          <w:i/>
          <w:iCs/>
          <w:color w:val="FF0000"/>
          <w:kern w:val="0"/>
          <w:sz w:val="21"/>
          <w:szCs w:val="21"/>
          <w:lang w:eastAsia="en-US"/>
        </w:rPr>
      </w:pPr>
      <w:r>
        <w:rPr>
          <w:rFonts w:ascii="Lato" w:eastAsia="Times New Roman" w:hAnsi="Lato"/>
          <w:i/>
          <w:iCs/>
          <w:color w:val="FF0000"/>
          <w:kern w:val="0"/>
          <w:sz w:val="21"/>
          <w:szCs w:val="21"/>
          <w:lang w:eastAsia="en-US"/>
        </w:rPr>
        <w:t>https://gitlab.com/wgu-gitlab-environment/student-repos/egehrma/d424-software-engineering-capstone/-/tree/working_branch?ref_type=heads</w:t>
      </w:r>
    </w:p>
    <w:p w14:paraId="498548C9" w14:textId="77777777" w:rsidR="008971D5" w:rsidRDefault="008971D5">
      <w:pPr>
        <w:shd w:val="clear" w:color="auto" w:fill="FFFFFF"/>
        <w:spacing w:line="240" w:lineRule="auto"/>
        <w:ind w:left="576" w:hanging="288"/>
        <w:rPr>
          <w:rFonts w:ascii="Lato" w:eastAsia="Times New Roman" w:hAnsi="Lato" w:cs="Times New Roman"/>
          <w:color w:val="333333"/>
          <w:kern w:val="0"/>
          <w:sz w:val="21"/>
          <w:szCs w:val="21"/>
          <w:lang w:eastAsia="en-US"/>
        </w:rPr>
      </w:pPr>
    </w:p>
    <w:p w14:paraId="194625F5" w14:textId="77777777" w:rsidR="008971D5" w:rsidRDefault="008971D5">
      <w:pPr>
        <w:shd w:val="clear" w:color="auto" w:fill="FFFFFF"/>
        <w:spacing w:line="240" w:lineRule="auto"/>
        <w:ind w:left="576" w:hanging="288"/>
        <w:rPr>
          <w:rFonts w:ascii="Lato" w:eastAsia="Times New Roman" w:hAnsi="Lato" w:cs="Times New Roman"/>
          <w:color w:val="333333"/>
          <w:kern w:val="0"/>
          <w:sz w:val="21"/>
          <w:szCs w:val="21"/>
          <w:lang w:eastAsia="en-US"/>
        </w:rPr>
      </w:pPr>
    </w:p>
    <w:p w14:paraId="332AE0CD" w14:textId="77777777" w:rsidR="008971D5" w:rsidRDefault="00000000">
      <w:r>
        <w:t>.</w:t>
      </w:r>
      <w:r>
        <w:tab/>
      </w:r>
      <w:r>
        <w:tab/>
      </w:r>
      <w:r>
        <w:tab/>
      </w:r>
      <w:r>
        <w:rPr>
          <w:rFonts w:asciiTheme="majorHAnsi" w:hAnsiTheme="majorHAnsi" w:cstheme="majorHAnsi"/>
          <w:b/>
          <w:bCs/>
          <w:sz w:val="32"/>
          <w:szCs w:val="32"/>
        </w:rPr>
        <w:t>User Guide</w:t>
      </w:r>
    </w:p>
    <w:p w14:paraId="0EFEE62D" w14:textId="77777777" w:rsidR="008971D5" w:rsidRDefault="00000000">
      <w:pPr>
        <w:pStyle w:val="Heading2"/>
      </w:pPr>
      <w:bookmarkStart w:id="40" w:name="_Toc189051436"/>
      <w:bookmarkStart w:id="41" w:name="_Toc189051062"/>
      <w:r>
        <w:t>Introduction</w:t>
      </w:r>
      <w:bookmarkEnd w:id="40"/>
      <w:bookmarkEnd w:id="41"/>
    </w:p>
    <w:p w14:paraId="63D10DAF" w14:textId="1AE7FB28" w:rsidR="008971D5" w:rsidRDefault="00000000">
      <w:r>
        <w:t xml:space="preserve">This guide provides step-by-step instructions on </w:t>
      </w:r>
      <w:r w:rsidR="00AF1211">
        <w:t>installing, logging into, and using</w:t>
      </w:r>
      <w:r>
        <w:t xml:space="preserve"> the Vacation Planner application effectively. It details the key features, such as vacation and excursion management, and ensures all procedures are clearly defined, tested, and user-friendly.</w:t>
      </w:r>
    </w:p>
    <w:p w14:paraId="6606DB66" w14:textId="77777777" w:rsidR="008971D5" w:rsidRDefault="00000000">
      <w:pPr>
        <w:pStyle w:val="Heading2"/>
      </w:pPr>
      <w:bookmarkStart w:id="42" w:name="_Toc189051063"/>
      <w:bookmarkStart w:id="43" w:name="_Toc189051437"/>
      <w:r>
        <w:t>Installation and Using the Application</w:t>
      </w:r>
      <w:bookmarkEnd w:id="42"/>
      <w:bookmarkEnd w:id="43"/>
    </w:p>
    <w:p w14:paraId="301BB651" w14:textId="77777777" w:rsidR="008971D5" w:rsidRDefault="00000000">
      <w:pPr>
        <w:pStyle w:val="ListParagraph"/>
        <w:rPr>
          <w:b/>
          <w:bCs/>
        </w:rPr>
      </w:pPr>
      <w:r>
        <w:rPr>
          <w:b/>
          <w:bCs/>
        </w:rPr>
        <w:t>Installation Steps</w:t>
      </w:r>
    </w:p>
    <w:p w14:paraId="322E083C" w14:textId="77777777" w:rsidR="008971D5" w:rsidRDefault="00000000">
      <w:pPr>
        <w:pStyle w:val="ListParagraph"/>
        <w:numPr>
          <w:ilvl w:val="0"/>
          <w:numId w:val="26"/>
        </w:numPr>
      </w:pPr>
      <w:r>
        <w:rPr>
          <w:b/>
          <w:bCs/>
        </w:rPr>
        <w:lastRenderedPageBreak/>
        <w:t>System Requirements</w:t>
      </w:r>
      <w:r>
        <w:t>:</w:t>
      </w:r>
    </w:p>
    <w:p w14:paraId="2AFEB23A" w14:textId="77777777" w:rsidR="008971D5" w:rsidRDefault="00000000">
      <w:pPr>
        <w:pStyle w:val="ListParagraph"/>
        <w:numPr>
          <w:ilvl w:val="1"/>
          <w:numId w:val="26"/>
        </w:numPr>
      </w:pPr>
      <w:r>
        <w:t xml:space="preserve">Android device with minimum </w:t>
      </w:r>
      <w:r>
        <w:rPr>
          <w:b/>
          <w:bCs/>
        </w:rPr>
        <w:t>SDK version 24</w:t>
      </w:r>
      <w:r>
        <w:t>.</w:t>
      </w:r>
    </w:p>
    <w:p w14:paraId="0808190A" w14:textId="77777777" w:rsidR="008971D5" w:rsidRDefault="00000000">
      <w:pPr>
        <w:pStyle w:val="ListParagraph"/>
        <w:numPr>
          <w:ilvl w:val="1"/>
          <w:numId w:val="26"/>
        </w:numPr>
      </w:pPr>
      <w:r>
        <w:t>Internet access for initial download and updates.</w:t>
      </w:r>
    </w:p>
    <w:p w14:paraId="39B5506D" w14:textId="77777777" w:rsidR="008971D5" w:rsidRDefault="00000000">
      <w:pPr>
        <w:pStyle w:val="ListParagraph"/>
        <w:numPr>
          <w:ilvl w:val="0"/>
          <w:numId w:val="26"/>
        </w:numPr>
      </w:pPr>
      <w:r>
        <w:rPr>
          <w:b/>
          <w:bCs/>
        </w:rPr>
        <w:t>Downloading the App</w:t>
      </w:r>
      <w:r>
        <w:t>:</w:t>
      </w:r>
    </w:p>
    <w:p w14:paraId="7BDB3D7C" w14:textId="77777777" w:rsidR="008971D5" w:rsidRDefault="00000000">
      <w:pPr>
        <w:pStyle w:val="ListParagraph"/>
        <w:numPr>
          <w:ilvl w:val="1"/>
          <w:numId w:val="26"/>
        </w:numPr>
      </w:pPr>
      <w:r>
        <w:t>Download the APK from the designated repository or application store.</w:t>
      </w:r>
    </w:p>
    <w:p w14:paraId="24D2C0B9" w14:textId="77777777" w:rsidR="008971D5" w:rsidRDefault="00000000">
      <w:pPr>
        <w:pStyle w:val="ListParagraph"/>
        <w:numPr>
          <w:ilvl w:val="1"/>
          <w:numId w:val="26"/>
        </w:numPr>
      </w:pPr>
      <w:r>
        <w:t>Ensure the downloaded APK is saved on your Android device.</w:t>
      </w:r>
    </w:p>
    <w:p w14:paraId="44384AA7" w14:textId="77777777" w:rsidR="008971D5" w:rsidRDefault="00000000">
      <w:pPr>
        <w:pStyle w:val="ListParagraph"/>
        <w:numPr>
          <w:ilvl w:val="0"/>
          <w:numId w:val="26"/>
        </w:numPr>
      </w:pPr>
      <w:r>
        <w:rPr>
          <w:b/>
          <w:bCs/>
        </w:rPr>
        <w:t>Install the APK</w:t>
      </w:r>
      <w:r>
        <w:t>:</w:t>
      </w:r>
    </w:p>
    <w:p w14:paraId="3E94D384" w14:textId="77777777" w:rsidR="008971D5" w:rsidRDefault="00000000">
      <w:pPr>
        <w:pStyle w:val="ListParagraph"/>
        <w:numPr>
          <w:ilvl w:val="1"/>
          <w:numId w:val="26"/>
        </w:numPr>
      </w:pPr>
      <w:r>
        <w:t>Navigate to your device’s “Downloads” folder.</w:t>
      </w:r>
    </w:p>
    <w:p w14:paraId="6E83498A" w14:textId="77777777" w:rsidR="008971D5" w:rsidRDefault="00000000">
      <w:pPr>
        <w:pStyle w:val="ListParagraph"/>
        <w:numPr>
          <w:ilvl w:val="1"/>
          <w:numId w:val="26"/>
        </w:numPr>
      </w:pPr>
      <w:r>
        <w:t xml:space="preserve">Tap on the APK file and select </w:t>
      </w:r>
      <w:r>
        <w:rPr>
          <w:b/>
          <w:bCs/>
        </w:rPr>
        <w:t>Install</w:t>
      </w:r>
      <w:r>
        <w:t>.</w:t>
      </w:r>
    </w:p>
    <w:p w14:paraId="3DA92420" w14:textId="77777777" w:rsidR="008971D5" w:rsidRDefault="00000000">
      <w:pPr>
        <w:pStyle w:val="ListParagraph"/>
        <w:numPr>
          <w:ilvl w:val="1"/>
          <w:numId w:val="26"/>
        </w:numPr>
      </w:pPr>
      <w:r>
        <w:t>If prompted, enable the “Install from Unknown Sources” option in your device settings.</w:t>
      </w:r>
    </w:p>
    <w:p w14:paraId="1CDBB62B" w14:textId="77777777" w:rsidR="008971D5" w:rsidRDefault="00000000">
      <w:pPr>
        <w:pStyle w:val="ListParagraph"/>
        <w:numPr>
          <w:ilvl w:val="0"/>
          <w:numId w:val="26"/>
        </w:numPr>
      </w:pPr>
      <w:r>
        <w:rPr>
          <w:b/>
          <w:bCs/>
        </w:rPr>
        <w:t>Launch the Application</w:t>
      </w:r>
      <w:r>
        <w:t>:</w:t>
      </w:r>
    </w:p>
    <w:p w14:paraId="33E86198" w14:textId="0036F2D7" w:rsidR="008971D5" w:rsidRDefault="00AF1211">
      <w:pPr>
        <w:pStyle w:val="ListParagraph"/>
        <w:numPr>
          <w:ilvl w:val="1"/>
          <w:numId w:val="26"/>
        </w:numPr>
      </w:pPr>
      <w:r>
        <w:t>After installation</w:t>
      </w:r>
      <w:r w:rsidR="00000000">
        <w:t xml:space="preserve">, tap the </w:t>
      </w:r>
      <w:r w:rsidR="00000000">
        <w:rPr>
          <w:b/>
          <w:bCs/>
        </w:rPr>
        <w:t>Vacation Planner</w:t>
      </w:r>
      <w:r w:rsidR="00000000">
        <w:t xml:space="preserve"> icon on your home screen to open the app.</w:t>
      </w:r>
    </w:p>
    <w:p w14:paraId="74F4D31E" w14:textId="77777777" w:rsidR="008971D5" w:rsidRDefault="008971D5">
      <w:pPr>
        <w:pStyle w:val="ListParagraph"/>
      </w:pPr>
    </w:p>
    <w:p w14:paraId="6F540A00" w14:textId="77777777" w:rsidR="008971D5" w:rsidRDefault="00000000">
      <w:pPr>
        <w:pStyle w:val="Heading2"/>
        <w:rPr>
          <w:i/>
        </w:rPr>
      </w:pPr>
      <w:bookmarkStart w:id="44" w:name="_Toc189051438"/>
      <w:bookmarkStart w:id="45" w:name="_Toc189051064"/>
      <w:r>
        <w:rPr>
          <w:i/>
        </w:rPr>
        <w:t>Login and Register</w:t>
      </w:r>
      <w:bookmarkEnd w:id="44"/>
      <w:bookmarkEnd w:id="45"/>
    </w:p>
    <w:p w14:paraId="0610959E" w14:textId="77777777" w:rsidR="008971D5" w:rsidRDefault="00000000">
      <w:pPr>
        <w:pStyle w:val="Heading2"/>
      </w:pPr>
      <w:r>
        <w:rPr>
          <w:i/>
        </w:rPr>
        <w:t xml:space="preserve"> </w:t>
      </w:r>
      <w:bookmarkStart w:id="46" w:name="_Toc189051065"/>
      <w:bookmarkStart w:id="47" w:name="_Toc189051439"/>
      <w:r>
        <w:t>Logging In</w:t>
      </w:r>
      <w:bookmarkEnd w:id="46"/>
      <w:bookmarkEnd w:id="47"/>
    </w:p>
    <w:p w14:paraId="45488C5D" w14:textId="77777777" w:rsidR="008971D5" w:rsidRDefault="00000000">
      <w:pPr>
        <w:pStyle w:val="Heading2"/>
        <w:numPr>
          <w:ilvl w:val="0"/>
          <w:numId w:val="27"/>
        </w:numPr>
        <w:rPr>
          <w:b w:val="0"/>
          <w:bCs w:val="0"/>
          <w:i/>
        </w:rPr>
      </w:pPr>
      <w:bookmarkStart w:id="48" w:name="_Toc189051440"/>
      <w:bookmarkStart w:id="49" w:name="_Toc189051066"/>
      <w:r>
        <w:rPr>
          <w:b w:val="0"/>
          <w:bCs w:val="0"/>
          <w:i/>
        </w:rPr>
        <w:t>Open the app to view the Login Screen.</w:t>
      </w:r>
      <w:bookmarkEnd w:id="48"/>
      <w:bookmarkEnd w:id="49"/>
    </w:p>
    <w:p w14:paraId="0B3DADF2" w14:textId="77777777" w:rsidR="008971D5" w:rsidRDefault="00000000">
      <w:pPr>
        <w:pStyle w:val="Heading2"/>
        <w:numPr>
          <w:ilvl w:val="0"/>
          <w:numId w:val="27"/>
        </w:numPr>
        <w:rPr>
          <w:b w:val="0"/>
          <w:bCs w:val="0"/>
          <w:i/>
        </w:rPr>
      </w:pPr>
      <w:bookmarkStart w:id="50" w:name="_Toc189051067"/>
      <w:bookmarkStart w:id="51" w:name="_Toc189051441"/>
      <w:r>
        <w:rPr>
          <w:b w:val="0"/>
          <w:bCs w:val="0"/>
          <w:i/>
        </w:rPr>
        <w:t>Enter your registered username and password.</w:t>
      </w:r>
      <w:bookmarkEnd w:id="50"/>
      <w:bookmarkEnd w:id="51"/>
    </w:p>
    <w:p w14:paraId="5846CE71" w14:textId="77777777" w:rsidR="008971D5" w:rsidRDefault="00000000">
      <w:pPr>
        <w:pStyle w:val="Heading2"/>
        <w:numPr>
          <w:ilvl w:val="0"/>
          <w:numId w:val="27"/>
        </w:numPr>
        <w:rPr>
          <w:b w:val="0"/>
          <w:bCs w:val="0"/>
          <w:i/>
        </w:rPr>
      </w:pPr>
      <w:bookmarkStart w:id="52" w:name="_Toc189051068"/>
      <w:bookmarkStart w:id="53" w:name="_Toc189051442"/>
      <w:r>
        <w:rPr>
          <w:b w:val="0"/>
          <w:bCs w:val="0"/>
          <w:i/>
        </w:rPr>
        <w:t>Tap Login to access the main application dashboard.</w:t>
      </w:r>
      <w:bookmarkEnd w:id="52"/>
      <w:bookmarkEnd w:id="53"/>
    </w:p>
    <w:p w14:paraId="2F6AA15D" w14:textId="77777777" w:rsidR="008971D5" w:rsidRDefault="00000000">
      <w:pPr>
        <w:pStyle w:val="Heading2"/>
        <w:rPr>
          <w:i/>
        </w:rPr>
      </w:pPr>
      <w:bookmarkStart w:id="54" w:name="_Toc189051069"/>
      <w:bookmarkStart w:id="55" w:name="_Toc189051443"/>
      <w:r>
        <w:rPr>
          <w:i/>
        </w:rPr>
        <w:t>Creating an Account</w:t>
      </w:r>
      <w:bookmarkEnd w:id="54"/>
      <w:bookmarkEnd w:id="55"/>
    </w:p>
    <w:p w14:paraId="28BD3E3C" w14:textId="258AD0AB" w:rsidR="008971D5" w:rsidRDefault="00000000">
      <w:pPr>
        <w:pStyle w:val="Heading2"/>
        <w:numPr>
          <w:ilvl w:val="0"/>
          <w:numId w:val="28"/>
        </w:numPr>
        <w:rPr>
          <w:b w:val="0"/>
          <w:bCs w:val="0"/>
          <w:i/>
        </w:rPr>
      </w:pPr>
      <w:bookmarkStart w:id="56" w:name="_Toc189051444"/>
      <w:bookmarkStart w:id="57" w:name="_Toc189051070"/>
      <w:r>
        <w:rPr>
          <w:b w:val="0"/>
          <w:bCs w:val="0"/>
          <w:i/>
        </w:rPr>
        <w:t xml:space="preserve">On the login screen, tap the </w:t>
      </w:r>
      <w:r w:rsidR="00AF1211">
        <w:rPr>
          <w:b w:val="0"/>
          <w:bCs w:val="0"/>
          <w:i/>
        </w:rPr>
        <w:t>“Don’t have an account? Register” link</w:t>
      </w:r>
      <w:r>
        <w:rPr>
          <w:b w:val="0"/>
          <w:bCs w:val="0"/>
          <w:i/>
        </w:rPr>
        <w:t>.</w:t>
      </w:r>
      <w:bookmarkEnd w:id="56"/>
      <w:bookmarkEnd w:id="57"/>
    </w:p>
    <w:p w14:paraId="7F094847" w14:textId="77777777" w:rsidR="008971D5" w:rsidRDefault="00000000">
      <w:pPr>
        <w:pStyle w:val="ListParagraph"/>
        <w:numPr>
          <w:ilvl w:val="0"/>
          <w:numId w:val="29"/>
        </w:numPr>
      </w:pPr>
      <w:r>
        <w:t>Click “Register”</w:t>
      </w:r>
    </w:p>
    <w:p w14:paraId="2226CCBF" w14:textId="77777777" w:rsidR="008971D5" w:rsidRDefault="00000000">
      <w:pPr>
        <w:pStyle w:val="Heading2"/>
        <w:numPr>
          <w:ilvl w:val="0"/>
          <w:numId w:val="28"/>
        </w:numPr>
        <w:rPr>
          <w:b w:val="0"/>
          <w:bCs w:val="0"/>
          <w:i/>
        </w:rPr>
      </w:pPr>
      <w:bookmarkStart w:id="58" w:name="_Toc189051445"/>
      <w:bookmarkStart w:id="59" w:name="_Toc189051071"/>
      <w:r>
        <w:rPr>
          <w:b w:val="0"/>
          <w:bCs w:val="0"/>
          <w:i/>
        </w:rPr>
        <w:lastRenderedPageBreak/>
        <w:t>Enter the following details:</w:t>
      </w:r>
      <w:bookmarkEnd w:id="58"/>
      <w:bookmarkEnd w:id="59"/>
    </w:p>
    <w:p w14:paraId="45898617" w14:textId="77777777" w:rsidR="008971D5" w:rsidRDefault="00000000">
      <w:pPr>
        <w:pStyle w:val="Heading2"/>
        <w:numPr>
          <w:ilvl w:val="1"/>
          <w:numId w:val="28"/>
        </w:numPr>
        <w:rPr>
          <w:b w:val="0"/>
          <w:bCs w:val="0"/>
          <w:i/>
        </w:rPr>
      </w:pPr>
      <w:bookmarkStart w:id="60" w:name="_Toc189051446"/>
      <w:bookmarkStart w:id="61" w:name="_Toc189051072"/>
      <w:r>
        <w:rPr>
          <w:b w:val="0"/>
          <w:bCs w:val="0"/>
          <w:i/>
        </w:rPr>
        <w:t>Username: Must be unique.</w:t>
      </w:r>
      <w:bookmarkEnd w:id="60"/>
      <w:bookmarkEnd w:id="61"/>
    </w:p>
    <w:p w14:paraId="47E9FDDE" w14:textId="77777777" w:rsidR="008971D5" w:rsidRDefault="00000000">
      <w:pPr>
        <w:pStyle w:val="Heading2"/>
        <w:numPr>
          <w:ilvl w:val="1"/>
          <w:numId w:val="28"/>
        </w:numPr>
        <w:rPr>
          <w:b w:val="0"/>
          <w:bCs w:val="0"/>
          <w:i/>
        </w:rPr>
      </w:pPr>
      <w:bookmarkStart w:id="62" w:name="_Toc189051073"/>
      <w:bookmarkStart w:id="63" w:name="_Toc189051447"/>
      <w:r>
        <w:rPr>
          <w:b w:val="0"/>
          <w:bCs w:val="0"/>
          <w:i/>
        </w:rPr>
        <w:t>Password: Requires at least 6 characters.</w:t>
      </w:r>
      <w:bookmarkEnd w:id="62"/>
      <w:bookmarkEnd w:id="63"/>
    </w:p>
    <w:p w14:paraId="76BCFB7F" w14:textId="77777777" w:rsidR="008971D5" w:rsidRDefault="00000000">
      <w:pPr>
        <w:pStyle w:val="Heading2"/>
        <w:numPr>
          <w:ilvl w:val="0"/>
          <w:numId w:val="28"/>
        </w:numPr>
        <w:rPr>
          <w:b w:val="0"/>
          <w:bCs w:val="0"/>
          <w:i/>
        </w:rPr>
      </w:pPr>
      <w:bookmarkStart w:id="64" w:name="_Toc189051448"/>
      <w:bookmarkStart w:id="65" w:name="_Toc189051074"/>
      <w:r>
        <w:rPr>
          <w:b w:val="0"/>
          <w:bCs w:val="0"/>
          <w:i/>
        </w:rPr>
        <w:t>Tap Register to create your account.</w:t>
      </w:r>
      <w:bookmarkEnd w:id="64"/>
      <w:bookmarkEnd w:id="65"/>
    </w:p>
    <w:p w14:paraId="4B092CC6" w14:textId="77777777" w:rsidR="008971D5" w:rsidRDefault="00000000">
      <w:pPr>
        <w:pStyle w:val="Heading2"/>
        <w:numPr>
          <w:ilvl w:val="0"/>
          <w:numId w:val="28"/>
        </w:numPr>
        <w:rPr>
          <w:b w:val="0"/>
          <w:bCs w:val="0"/>
          <w:i/>
        </w:rPr>
      </w:pPr>
      <w:bookmarkStart w:id="66" w:name="_Toc189051075"/>
      <w:bookmarkStart w:id="67" w:name="_Toc189051449"/>
      <w:r>
        <w:rPr>
          <w:b w:val="0"/>
          <w:bCs w:val="0"/>
          <w:i/>
        </w:rPr>
        <w:t>Return to the Login Screen to log in with your new credentials.</w:t>
      </w:r>
      <w:bookmarkEnd w:id="66"/>
      <w:bookmarkEnd w:id="67"/>
    </w:p>
    <w:p w14:paraId="3A0788AA" w14:textId="77777777" w:rsidR="008971D5" w:rsidRDefault="008971D5">
      <w:pPr>
        <w:ind w:firstLine="0"/>
      </w:pPr>
    </w:p>
    <w:p w14:paraId="4E12A857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Vacation Management</w:t>
      </w:r>
    </w:p>
    <w:p w14:paraId="3CD0EF7E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Add a New Vacation</w:t>
      </w:r>
    </w:p>
    <w:p w14:paraId="36807F1A" w14:textId="77777777" w:rsidR="008971D5" w:rsidRDefault="00000000">
      <w:pPr>
        <w:numPr>
          <w:ilvl w:val="0"/>
          <w:numId w:val="30"/>
        </w:numPr>
      </w:pPr>
      <w:r>
        <w:t xml:space="preserve">Navigate to the </w:t>
      </w:r>
      <w:r>
        <w:rPr>
          <w:b/>
          <w:bCs/>
        </w:rPr>
        <w:t>Vacation List</w:t>
      </w:r>
      <w:r>
        <w:t xml:space="preserve"> screen from the main dashboard.</w:t>
      </w:r>
    </w:p>
    <w:p w14:paraId="7A98E979" w14:textId="77777777" w:rsidR="008971D5" w:rsidRDefault="00000000">
      <w:pPr>
        <w:numPr>
          <w:ilvl w:val="0"/>
          <w:numId w:val="30"/>
        </w:numPr>
      </w:pPr>
      <w:r>
        <w:t xml:space="preserve">Tap the </w:t>
      </w:r>
      <w:r>
        <w:rPr>
          <w:b/>
          <w:bCs/>
        </w:rPr>
        <w:t>Add Vacation</w:t>
      </w:r>
      <w:r>
        <w:t xml:space="preserve"> button (floating action button at the bottom right).</w:t>
      </w:r>
    </w:p>
    <w:p w14:paraId="5741CFC6" w14:textId="77777777" w:rsidR="008971D5" w:rsidRDefault="00000000">
      <w:pPr>
        <w:numPr>
          <w:ilvl w:val="0"/>
          <w:numId w:val="30"/>
        </w:numPr>
      </w:pPr>
      <w:r>
        <w:t>Enter the following details:</w:t>
      </w:r>
    </w:p>
    <w:p w14:paraId="12CCD2D9" w14:textId="77777777" w:rsidR="008971D5" w:rsidRDefault="00000000">
      <w:pPr>
        <w:numPr>
          <w:ilvl w:val="1"/>
          <w:numId w:val="30"/>
        </w:numPr>
      </w:pPr>
      <w:r>
        <w:rPr>
          <w:b/>
          <w:bCs/>
        </w:rPr>
        <w:t>Vacation Title</w:t>
      </w:r>
      <w:r>
        <w:t xml:space="preserve"> (e.g., "Beach Getaway").</w:t>
      </w:r>
    </w:p>
    <w:p w14:paraId="56C1823B" w14:textId="77777777" w:rsidR="008971D5" w:rsidRDefault="00000000">
      <w:pPr>
        <w:numPr>
          <w:ilvl w:val="1"/>
          <w:numId w:val="30"/>
        </w:numPr>
      </w:pPr>
      <w:r>
        <w:rPr>
          <w:b/>
          <w:bCs/>
        </w:rPr>
        <w:t>Hotel Name</w:t>
      </w:r>
      <w:r>
        <w:t xml:space="preserve"> (e.g., "Seaside Resort").</w:t>
      </w:r>
    </w:p>
    <w:p w14:paraId="58AE0280" w14:textId="77777777" w:rsidR="008971D5" w:rsidRDefault="00000000">
      <w:pPr>
        <w:numPr>
          <w:ilvl w:val="1"/>
          <w:numId w:val="30"/>
        </w:numPr>
      </w:pPr>
      <w:r>
        <w:rPr>
          <w:b/>
          <w:bCs/>
        </w:rPr>
        <w:t>Start Date</w:t>
      </w:r>
      <w:r>
        <w:t>: Tap the field to select a date.</w:t>
      </w:r>
    </w:p>
    <w:p w14:paraId="26A2C603" w14:textId="77777777" w:rsidR="008971D5" w:rsidRDefault="00000000">
      <w:pPr>
        <w:numPr>
          <w:ilvl w:val="1"/>
          <w:numId w:val="30"/>
        </w:numPr>
      </w:pPr>
      <w:r>
        <w:rPr>
          <w:b/>
          <w:bCs/>
        </w:rPr>
        <w:t>End Date</w:t>
      </w:r>
      <w:r>
        <w:t>: Tap the field to select a date.</w:t>
      </w:r>
    </w:p>
    <w:p w14:paraId="4D932EF1" w14:textId="77777777" w:rsidR="008971D5" w:rsidRDefault="00000000">
      <w:pPr>
        <w:numPr>
          <w:ilvl w:val="0"/>
          <w:numId w:val="30"/>
        </w:numPr>
      </w:pPr>
      <w:r>
        <w:t xml:space="preserve">Tap </w:t>
      </w:r>
      <w:r>
        <w:rPr>
          <w:b/>
          <w:bCs/>
        </w:rPr>
        <w:t>Save</w:t>
      </w:r>
      <w:r>
        <w:t xml:space="preserve"> to store the vacation in the database.</w:t>
      </w:r>
    </w:p>
    <w:p w14:paraId="227CA2D4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Edit an Existing Vacation</w:t>
      </w:r>
    </w:p>
    <w:p w14:paraId="227F593D" w14:textId="77777777" w:rsidR="008971D5" w:rsidRDefault="00000000">
      <w:pPr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On the </w:t>
      </w:r>
      <w:r>
        <w:rPr>
          <w:rFonts w:cstheme="minorHAnsi"/>
          <w:b/>
          <w:bCs/>
        </w:rPr>
        <w:t>Vacation List</w:t>
      </w:r>
      <w:r>
        <w:rPr>
          <w:rFonts w:cstheme="minorHAnsi"/>
        </w:rPr>
        <w:t xml:space="preserve"> screen, tap on a vacation entry to view its details.</w:t>
      </w:r>
    </w:p>
    <w:p w14:paraId="0A8F31CF" w14:textId="77777777" w:rsidR="008971D5" w:rsidRDefault="00000000">
      <w:pPr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Tap the </w:t>
      </w:r>
      <w:r>
        <w:rPr>
          <w:rFonts w:cstheme="minorHAnsi"/>
          <w:b/>
          <w:bCs/>
        </w:rPr>
        <w:t>Edit</w:t>
      </w:r>
      <w:r>
        <w:rPr>
          <w:rFonts w:cstheme="minorHAnsi"/>
        </w:rPr>
        <w:t xml:space="preserve"> button at the top right of the </w:t>
      </w:r>
      <w:r>
        <w:rPr>
          <w:rFonts w:cstheme="minorHAnsi"/>
          <w:b/>
          <w:bCs/>
        </w:rPr>
        <w:t>Vacation Details</w:t>
      </w:r>
      <w:r>
        <w:rPr>
          <w:rFonts w:cstheme="minorHAnsi"/>
        </w:rPr>
        <w:t xml:space="preserve"> screen.</w:t>
      </w:r>
    </w:p>
    <w:p w14:paraId="327691F7" w14:textId="77777777" w:rsidR="008971D5" w:rsidRDefault="00000000">
      <w:pPr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Modify the vacation title, hotel name, or dates.</w:t>
      </w:r>
    </w:p>
    <w:p w14:paraId="09CA7A50" w14:textId="77777777" w:rsidR="008971D5" w:rsidRDefault="00000000">
      <w:pPr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Tap </w:t>
      </w:r>
      <w:r>
        <w:rPr>
          <w:rFonts w:cstheme="minorHAnsi"/>
          <w:b/>
          <w:bCs/>
        </w:rPr>
        <w:t>Save Changes</w:t>
      </w:r>
      <w:r>
        <w:rPr>
          <w:rFonts w:cstheme="minorHAnsi"/>
        </w:rPr>
        <w:t xml:space="preserve"> to update the information.</w:t>
      </w:r>
    </w:p>
    <w:p w14:paraId="37C310C7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Delete a Vacation</w:t>
      </w:r>
    </w:p>
    <w:p w14:paraId="5167613B" w14:textId="77777777" w:rsidR="008971D5" w:rsidRDefault="00000000">
      <w:pPr>
        <w:numPr>
          <w:ilvl w:val="0"/>
          <w:numId w:val="32"/>
        </w:numPr>
      </w:pPr>
      <w:r>
        <w:t xml:space="preserve">Open the </w:t>
      </w:r>
      <w:r>
        <w:rPr>
          <w:b/>
          <w:bCs/>
        </w:rPr>
        <w:t>Vacation Details</w:t>
      </w:r>
      <w:r>
        <w:t xml:space="preserve"> screen for the vacation you want to remove.</w:t>
      </w:r>
    </w:p>
    <w:p w14:paraId="060A0475" w14:textId="77777777" w:rsidR="008971D5" w:rsidRDefault="00000000">
      <w:pPr>
        <w:numPr>
          <w:ilvl w:val="0"/>
          <w:numId w:val="32"/>
        </w:numPr>
      </w:pPr>
      <w:r>
        <w:lastRenderedPageBreak/>
        <w:t xml:space="preserve">Tap the </w:t>
      </w:r>
      <w:r>
        <w:rPr>
          <w:b/>
          <w:bCs/>
        </w:rPr>
        <w:t>Delete</w:t>
      </w:r>
      <w:r>
        <w:t xml:space="preserve"> button in the menu.</w:t>
      </w:r>
    </w:p>
    <w:p w14:paraId="49599ED2" w14:textId="77777777" w:rsidR="008971D5" w:rsidRDefault="00000000">
      <w:pPr>
        <w:numPr>
          <w:ilvl w:val="0"/>
          <w:numId w:val="32"/>
        </w:numPr>
      </w:pPr>
      <w:r>
        <w:t>Confirm the deletion to permanently remove the vacation.</w:t>
      </w:r>
    </w:p>
    <w:p w14:paraId="0E2EBF79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Excursion Management</w:t>
      </w:r>
    </w:p>
    <w:p w14:paraId="32744EFD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Add a New Excursion</w:t>
      </w:r>
    </w:p>
    <w:p w14:paraId="33070512" w14:textId="77777777" w:rsidR="008971D5" w:rsidRDefault="00000000">
      <w:pPr>
        <w:numPr>
          <w:ilvl w:val="0"/>
          <w:numId w:val="33"/>
        </w:numPr>
      </w:pPr>
      <w:r>
        <w:t xml:space="preserve">Navigate to the </w:t>
      </w:r>
      <w:r>
        <w:rPr>
          <w:b/>
          <w:bCs/>
        </w:rPr>
        <w:t>Vacation Details</w:t>
      </w:r>
      <w:r>
        <w:t xml:space="preserve"> screen of a specific vacation.</w:t>
      </w:r>
    </w:p>
    <w:p w14:paraId="2F5A501E" w14:textId="77777777" w:rsidR="008971D5" w:rsidRDefault="00000000">
      <w:pPr>
        <w:numPr>
          <w:ilvl w:val="0"/>
          <w:numId w:val="33"/>
        </w:numPr>
      </w:pPr>
      <w:r>
        <w:t xml:space="preserve">Tap the </w:t>
      </w:r>
      <w:r>
        <w:rPr>
          <w:b/>
          <w:bCs/>
        </w:rPr>
        <w:t>Add Excursion</w:t>
      </w:r>
      <w:r>
        <w:t xml:space="preserve"> button (floating action button at the bottom).</w:t>
      </w:r>
    </w:p>
    <w:p w14:paraId="36C05ACD" w14:textId="77777777" w:rsidR="008971D5" w:rsidRDefault="00000000">
      <w:pPr>
        <w:numPr>
          <w:ilvl w:val="0"/>
          <w:numId w:val="33"/>
        </w:numPr>
      </w:pPr>
      <w:r>
        <w:t>Enter the excursion details:</w:t>
      </w:r>
    </w:p>
    <w:p w14:paraId="0C684464" w14:textId="77777777" w:rsidR="008971D5" w:rsidRDefault="00000000">
      <w:pPr>
        <w:numPr>
          <w:ilvl w:val="1"/>
          <w:numId w:val="33"/>
        </w:numPr>
      </w:pPr>
      <w:r>
        <w:rPr>
          <w:b/>
          <w:bCs/>
        </w:rPr>
        <w:t>Title</w:t>
      </w:r>
      <w:r>
        <w:t xml:space="preserve"> (e.g., "Snorkeling Adventure").</w:t>
      </w:r>
    </w:p>
    <w:p w14:paraId="1714629C" w14:textId="77777777" w:rsidR="008971D5" w:rsidRDefault="00000000">
      <w:pPr>
        <w:numPr>
          <w:ilvl w:val="1"/>
          <w:numId w:val="33"/>
        </w:numPr>
      </w:pPr>
      <w:r>
        <w:rPr>
          <w:b/>
          <w:bCs/>
        </w:rPr>
        <w:t>Date</w:t>
      </w:r>
      <w:r>
        <w:t>: Tap the field to select a date.</w:t>
      </w:r>
    </w:p>
    <w:p w14:paraId="0417A995" w14:textId="77777777" w:rsidR="008971D5" w:rsidRDefault="00000000">
      <w:pPr>
        <w:numPr>
          <w:ilvl w:val="0"/>
          <w:numId w:val="33"/>
        </w:numPr>
      </w:pPr>
      <w:r>
        <w:t xml:space="preserve">Tap </w:t>
      </w:r>
      <w:r>
        <w:rPr>
          <w:b/>
          <w:bCs/>
        </w:rPr>
        <w:t>Save</w:t>
      </w:r>
      <w:r>
        <w:t xml:space="preserve"> to link the excursion to the vacation.</w:t>
      </w:r>
    </w:p>
    <w:p w14:paraId="1AD1615E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View Excursions</w:t>
      </w:r>
    </w:p>
    <w:p w14:paraId="6D911B60" w14:textId="77777777" w:rsidR="008971D5" w:rsidRDefault="00000000">
      <w:pPr>
        <w:numPr>
          <w:ilvl w:val="0"/>
          <w:numId w:val="34"/>
        </w:numPr>
      </w:pPr>
      <w:r>
        <w:t xml:space="preserve">Open the </w:t>
      </w:r>
      <w:r>
        <w:rPr>
          <w:b/>
          <w:bCs/>
        </w:rPr>
        <w:t>Vacation Details</w:t>
      </w:r>
      <w:r>
        <w:t xml:space="preserve"> screen.</w:t>
      </w:r>
    </w:p>
    <w:p w14:paraId="72D435F9" w14:textId="77777777" w:rsidR="008971D5" w:rsidRDefault="00000000">
      <w:pPr>
        <w:numPr>
          <w:ilvl w:val="0"/>
          <w:numId w:val="34"/>
        </w:numPr>
      </w:pPr>
      <w:r>
        <w:t>Scroll down to view a list of excursions linked to the vacation.</w:t>
      </w:r>
    </w:p>
    <w:p w14:paraId="52277449" w14:textId="77777777" w:rsidR="008971D5" w:rsidRDefault="008971D5">
      <w:pPr>
        <w:ind w:firstLine="0"/>
      </w:pPr>
    </w:p>
    <w:p w14:paraId="4EA504D6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Reports</w:t>
      </w:r>
    </w:p>
    <w:p w14:paraId="2BB76A4C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View Upcoming Vacations</w:t>
      </w:r>
    </w:p>
    <w:p w14:paraId="3675B64F" w14:textId="77777777" w:rsidR="008971D5" w:rsidRDefault="00000000">
      <w:pPr>
        <w:numPr>
          <w:ilvl w:val="0"/>
          <w:numId w:val="35"/>
        </w:numPr>
      </w:pPr>
      <w:r>
        <w:t xml:space="preserve">On the main dashboard, tap the </w:t>
      </w:r>
      <w:r>
        <w:rPr>
          <w:b/>
          <w:bCs/>
        </w:rPr>
        <w:t>View Upcoming Vacations</w:t>
      </w:r>
      <w:r>
        <w:t xml:space="preserve"> button.</w:t>
      </w:r>
    </w:p>
    <w:p w14:paraId="5CDFC03A" w14:textId="77777777" w:rsidR="008971D5" w:rsidRDefault="00000000">
      <w:pPr>
        <w:numPr>
          <w:ilvl w:val="0"/>
          <w:numId w:val="35"/>
        </w:numPr>
      </w:pPr>
      <w:r>
        <w:t>The app displays a report with:</w:t>
      </w:r>
    </w:p>
    <w:p w14:paraId="0EDE4E82" w14:textId="77777777" w:rsidR="008971D5" w:rsidRDefault="00000000">
      <w:pPr>
        <w:numPr>
          <w:ilvl w:val="1"/>
          <w:numId w:val="35"/>
        </w:numPr>
      </w:pPr>
      <w:r>
        <w:t>Vacation Title</w:t>
      </w:r>
    </w:p>
    <w:p w14:paraId="0176981D" w14:textId="77777777" w:rsidR="008971D5" w:rsidRDefault="00000000">
      <w:pPr>
        <w:numPr>
          <w:ilvl w:val="1"/>
          <w:numId w:val="35"/>
        </w:numPr>
      </w:pPr>
      <w:r>
        <w:t>Hotel Name</w:t>
      </w:r>
    </w:p>
    <w:p w14:paraId="3DB63D91" w14:textId="77777777" w:rsidR="008971D5" w:rsidRDefault="00000000">
      <w:pPr>
        <w:numPr>
          <w:ilvl w:val="1"/>
          <w:numId w:val="35"/>
        </w:numPr>
      </w:pPr>
      <w:r>
        <w:t>Start Date</w:t>
      </w:r>
    </w:p>
    <w:p w14:paraId="1364C3E3" w14:textId="77777777" w:rsidR="008971D5" w:rsidRDefault="00000000">
      <w:pPr>
        <w:numPr>
          <w:ilvl w:val="1"/>
          <w:numId w:val="35"/>
        </w:numPr>
      </w:pPr>
      <w:r>
        <w:t>End Date</w:t>
      </w:r>
    </w:p>
    <w:p w14:paraId="1BBBA319" w14:textId="77777777" w:rsidR="008971D5" w:rsidRDefault="00000000">
      <w:pPr>
        <w:numPr>
          <w:ilvl w:val="0"/>
          <w:numId w:val="35"/>
        </w:numPr>
      </w:pPr>
      <w:r>
        <w:t>Use the search bar at the top to filter vacations by keyword.</w:t>
      </w:r>
    </w:p>
    <w:p w14:paraId="086CC270" w14:textId="77777777" w:rsidR="008971D5" w:rsidRDefault="008971D5">
      <w:pPr>
        <w:ind w:firstLine="0"/>
      </w:pPr>
    </w:p>
    <w:p w14:paraId="4F6BF9AF" w14:textId="77777777" w:rsidR="008971D5" w:rsidRDefault="00000000">
      <w:pPr>
        <w:pStyle w:val="Heading2"/>
      </w:pPr>
      <w:bookmarkStart w:id="68" w:name="_Toc189051076"/>
      <w:bookmarkStart w:id="69" w:name="_Toc189051450"/>
      <w:r>
        <w:t>Pass/Fail Criteria for Key Functions</w:t>
      </w:r>
      <w:bookmarkEnd w:id="68"/>
      <w:bookmarkEnd w:id="69"/>
    </w:p>
    <w:p w14:paraId="7C5694D9" w14:textId="77777777" w:rsidR="008971D5" w:rsidRDefault="00000000">
      <w:pPr>
        <w:pStyle w:val="Heading2"/>
      </w:pPr>
      <w:bookmarkStart w:id="70" w:name="_Toc189051077"/>
      <w:bookmarkStart w:id="71" w:name="_Toc189051451"/>
      <w:r>
        <w:t>Login Functionality</w:t>
      </w:r>
      <w:bookmarkEnd w:id="70"/>
      <w:bookmarkEnd w:id="71"/>
    </w:p>
    <w:p w14:paraId="209946B7" w14:textId="77777777" w:rsidR="008971D5" w:rsidRDefault="00000000">
      <w:pPr>
        <w:pStyle w:val="Heading2"/>
        <w:numPr>
          <w:ilvl w:val="0"/>
          <w:numId w:val="36"/>
        </w:numPr>
        <w:rPr>
          <w:b w:val="0"/>
          <w:bCs w:val="0"/>
          <w:i/>
          <w:iCs/>
        </w:rPr>
      </w:pPr>
      <w:bookmarkStart w:id="72" w:name="_Toc189051078"/>
      <w:bookmarkStart w:id="73" w:name="_Toc189051452"/>
      <w:r>
        <w:rPr>
          <w:b w:val="0"/>
          <w:bCs w:val="0"/>
          <w:i/>
          <w:iCs/>
        </w:rPr>
        <w:t>Pass: User logs in successfully with correct credentials and is directed to the main dashboard.</w:t>
      </w:r>
      <w:bookmarkEnd w:id="72"/>
      <w:bookmarkEnd w:id="73"/>
    </w:p>
    <w:p w14:paraId="333A93F4" w14:textId="77777777" w:rsidR="008971D5" w:rsidRDefault="00000000">
      <w:pPr>
        <w:pStyle w:val="Heading2"/>
        <w:numPr>
          <w:ilvl w:val="0"/>
          <w:numId w:val="36"/>
        </w:numPr>
        <w:rPr>
          <w:b w:val="0"/>
          <w:bCs w:val="0"/>
          <w:i/>
          <w:iCs/>
        </w:rPr>
      </w:pPr>
      <w:bookmarkStart w:id="74" w:name="_Toc189051453"/>
      <w:bookmarkStart w:id="75" w:name="_Toc189051079"/>
      <w:r>
        <w:rPr>
          <w:b w:val="0"/>
          <w:bCs w:val="0"/>
          <w:i/>
          <w:iCs/>
        </w:rPr>
        <w:t>Fail: Incorrect credentials display an appropriate error message.</w:t>
      </w:r>
      <w:bookmarkEnd w:id="74"/>
      <w:bookmarkEnd w:id="75"/>
    </w:p>
    <w:p w14:paraId="694AB754" w14:textId="77777777" w:rsidR="008971D5" w:rsidRDefault="00000000">
      <w:pPr>
        <w:pStyle w:val="Heading2"/>
      </w:pPr>
      <w:bookmarkStart w:id="76" w:name="_Toc189051080"/>
      <w:bookmarkStart w:id="77" w:name="_Toc189051454"/>
      <w:r>
        <w:t>Add New Vacation</w:t>
      </w:r>
      <w:bookmarkEnd w:id="76"/>
      <w:bookmarkEnd w:id="77"/>
    </w:p>
    <w:p w14:paraId="7267FA7D" w14:textId="77777777" w:rsidR="008971D5" w:rsidRDefault="00000000">
      <w:pPr>
        <w:pStyle w:val="Heading2"/>
        <w:numPr>
          <w:ilvl w:val="0"/>
          <w:numId w:val="37"/>
        </w:numPr>
        <w:rPr>
          <w:b w:val="0"/>
          <w:bCs w:val="0"/>
          <w:i/>
          <w:iCs/>
        </w:rPr>
      </w:pPr>
      <w:bookmarkStart w:id="78" w:name="_Toc189051455"/>
      <w:bookmarkStart w:id="79" w:name="_Toc189051081"/>
      <w:r>
        <w:rPr>
          <w:b w:val="0"/>
          <w:bCs w:val="0"/>
          <w:i/>
          <w:iCs/>
        </w:rPr>
        <w:t>Pass: The vacation is added successfully and appears in the Vacation List.</w:t>
      </w:r>
      <w:bookmarkEnd w:id="78"/>
      <w:bookmarkEnd w:id="79"/>
    </w:p>
    <w:p w14:paraId="1A01799C" w14:textId="77777777" w:rsidR="008971D5" w:rsidRDefault="00000000">
      <w:pPr>
        <w:pStyle w:val="Heading2"/>
        <w:numPr>
          <w:ilvl w:val="0"/>
          <w:numId w:val="37"/>
        </w:numPr>
        <w:rPr>
          <w:b w:val="0"/>
          <w:bCs w:val="0"/>
          <w:i/>
          <w:iCs/>
        </w:rPr>
      </w:pPr>
      <w:bookmarkStart w:id="80" w:name="_Toc189051082"/>
      <w:bookmarkStart w:id="81" w:name="_Toc189051456"/>
      <w:r>
        <w:rPr>
          <w:b w:val="0"/>
          <w:bCs w:val="0"/>
          <w:i/>
          <w:iCs/>
        </w:rPr>
        <w:t>Fail: Validation errors (e.g., missing fields or end date before start date) display appropriate error messages.</w:t>
      </w:r>
      <w:bookmarkEnd w:id="80"/>
      <w:bookmarkEnd w:id="81"/>
    </w:p>
    <w:p w14:paraId="45A3143D" w14:textId="77777777" w:rsidR="008971D5" w:rsidRDefault="008971D5">
      <w:pPr>
        <w:ind w:firstLine="0"/>
      </w:pPr>
    </w:p>
    <w:p w14:paraId="1C4C3557" w14:textId="77777777" w:rsidR="008971D5" w:rsidRDefault="00000000">
      <w:pPr>
        <w:ind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Conclusion</w:t>
      </w:r>
    </w:p>
    <w:p w14:paraId="32A70187" w14:textId="77777777" w:rsidR="008971D5" w:rsidRDefault="00000000">
      <w:pPr>
        <w:ind w:firstLine="0"/>
      </w:pPr>
      <w:r>
        <w:t>This user guide ensures that all functionalities of the Vacation Planner app are utilized effectively. Following these instructions guarantees a seamless experience while managing vacations and excursions.</w:t>
      </w:r>
    </w:p>
    <w:p w14:paraId="4BF2775A" w14:textId="77777777" w:rsidR="008971D5" w:rsidRDefault="008971D5">
      <w:pPr>
        <w:ind w:firstLine="0"/>
      </w:pPr>
    </w:p>
    <w:p w14:paraId="2FD99355" w14:textId="77777777" w:rsidR="008971D5" w:rsidRDefault="008971D5">
      <w:pPr>
        <w:pStyle w:val="Heading2"/>
      </w:pPr>
    </w:p>
    <w:p w14:paraId="48F60356" w14:textId="77777777" w:rsidR="008971D5" w:rsidRDefault="008971D5">
      <w:pPr>
        <w:pStyle w:val="ListParagraph"/>
        <w:ind w:left="1080"/>
      </w:pPr>
    </w:p>
    <w:p w14:paraId="20EAE3D2" w14:textId="77777777" w:rsidR="008971D5" w:rsidRDefault="008971D5">
      <w:pPr>
        <w:pStyle w:val="ListParagraph"/>
        <w:ind w:left="1080"/>
      </w:pPr>
    </w:p>
    <w:p w14:paraId="6E32A024" w14:textId="77777777" w:rsidR="008971D5" w:rsidRDefault="008971D5">
      <w:pPr>
        <w:pStyle w:val="ListParagraph"/>
        <w:ind w:left="1080"/>
      </w:pPr>
    </w:p>
    <w:p w14:paraId="27366F67" w14:textId="77777777" w:rsidR="008971D5" w:rsidRDefault="008971D5">
      <w:pPr>
        <w:pStyle w:val="ListParagraph"/>
        <w:ind w:left="1080"/>
      </w:pPr>
    </w:p>
    <w:p w14:paraId="6E5C92AA" w14:textId="77777777" w:rsidR="008971D5" w:rsidRDefault="008971D5">
      <w:pPr>
        <w:pStyle w:val="ListParagraph"/>
        <w:ind w:left="1080"/>
      </w:pPr>
    </w:p>
    <w:p w14:paraId="70737233" w14:textId="77777777" w:rsidR="008971D5" w:rsidRDefault="008971D5">
      <w:pPr>
        <w:pStyle w:val="Bibliography1"/>
        <w:ind w:left="0" w:firstLine="0"/>
      </w:pPr>
    </w:p>
    <w:sectPr w:rsidR="008971D5">
      <w:headerReference w:type="default" r:id="rId24"/>
      <w:headerReference w:type="first" r:id="rId25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9D2FBA" w14:textId="77777777" w:rsidR="00A74387" w:rsidRDefault="00A74387">
      <w:pPr>
        <w:spacing w:line="240" w:lineRule="auto"/>
      </w:pPr>
      <w:r>
        <w:separator/>
      </w:r>
    </w:p>
  </w:endnote>
  <w:endnote w:type="continuationSeparator" w:id="0">
    <w:p w14:paraId="13DBB762" w14:textId="77777777" w:rsidR="00A74387" w:rsidRDefault="00A743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Lato">
    <w:altName w:val="Segoe Print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DE8305" w14:textId="77777777" w:rsidR="00A74387" w:rsidRDefault="00A74387">
      <w:r>
        <w:separator/>
      </w:r>
    </w:p>
  </w:footnote>
  <w:footnote w:type="continuationSeparator" w:id="0">
    <w:p w14:paraId="1E0A19C1" w14:textId="77777777" w:rsidR="00A74387" w:rsidRDefault="00A743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028363" w14:textId="77777777" w:rsidR="008971D5" w:rsidRDefault="00000000">
    <w:pPr>
      <w:pStyle w:val="Header"/>
    </w:pPr>
    <w:sdt>
      <w:sdtPr>
        <w:alias w:val="Running head"/>
        <w:id w:val="12739865"/>
        <w:placeholder>
          <w:docPart w:val="FAF383A0B53005468B8E8DC2AF27CCD1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Content>
        <w:r>
          <w:t>Glorious Travel Vacation Mobile App</w:t>
        </w:r>
        <w:r>
          <w:tab/>
        </w:r>
      </w:sdtContent>
    </w:sdt>
    <w: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</w:rPr>
      <w:t>2</w:t>
    </w:r>
    <w:r>
      <w:rPr>
        <w:rStyle w:val="Strong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0AD75" w14:textId="77777777" w:rsidR="008971D5" w:rsidRDefault="00000000">
    <w:pPr>
      <w:pStyle w:val="Header"/>
      <w:rPr>
        <w:rStyle w:val="Strong"/>
      </w:rPr>
    </w:pPr>
    <w:r>
      <w:t>Glorious Travel Vacation Mobile App</w:t>
    </w:r>
    <w: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</w:rPr>
      <w:t>1</w:t>
    </w:r>
    <w:r>
      <w:rPr>
        <w:rStyle w:val="Strong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4B124F1"/>
    <w:multiLevelType w:val="multilevel"/>
    <w:tmpl w:val="04B124F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0A307E5C"/>
    <w:multiLevelType w:val="multilevel"/>
    <w:tmpl w:val="0A307E5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6701D6"/>
    <w:multiLevelType w:val="multilevel"/>
    <w:tmpl w:val="0C6701D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129D476A"/>
    <w:multiLevelType w:val="multilevel"/>
    <w:tmpl w:val="129D476A"/>
    <w:lvl w:ilvl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4F39F5"/>
    <w:multiLevelType w:val="multilevel"/>
    <w:tmpl w:val="184F39F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275818C3"/>
    <w:multiLevelType w:val="multilevel"/>
    <w:tmpl w:val="275818C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D04FFB"/>
    <w:multiLevelType w:val="multilevel"/>
    <w:tmpl w:val="29D04FF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2A6A63A5"/>
    <w:multiLevelType w:val="multilevel"/>
    <w:tmpl w:val="2A6A63A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047E69"/>
    <w:multiLevelType w:val="multilevel"/>
    <w:tmpl w:val="2B047E69"/>
    <w:lvl w:ilvl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04607A"/>
    <w:multiLevelType w:val="multilevel"/>
    <w:tmpl w:val="2F04607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40600A4"/>
    <w:multiLevelType w:val="multilevel"/>
    <w:tmpl w:val="340600A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C51CBE"/>
    <w:multiLevelType w:val="multilevel"/>
    <w:tmpl w:val="38C51CBE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A8F332F"/>
    <w:multiLevelType w:val="multilevel"/>
    <w:tmpl w:val="3A8F332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3F9B543E"/>
    <w:multiLevelType w:val="multilevel"/>
    <w:tmpl w:val="3F9B543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 w15:restartNumberingAfterBreak="0">
    <w:nsid w:val="419232D4"/>
    <w:multiLevelType w:val="multilevel"/>
    <w:tmpl w:val="419232D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D61453"/>
    <w:multiLevelType w:val="multilevel"/>
    <w:tmpl w:val="44D6145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1379E3"/>
    <w:multiLevelType w:val="multilevel"/>
    <w:tmpl w:val="471379E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3C77B8"/>
    <w:multiLevelType w:val="multilevel"/>
    <w:tmpl w:val="4F3C77B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57040459"/>
    <w:multiLevelType w:val="multilevel"/>
    <w:tmpl w:val="5704045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9" w15:restartNumberingAfterBreak="0">
    <w:nsid w:val="585A3071"/>
    <w:multiLevelType w:val="multilevel"/>
    <w:tmpl w:val="585A3071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DF07ACF"/>
    <w:multiLevelType w:val="multilevel"/>
    <w:tmpl w:val="5DF07AC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 w15:restartNumberingAfterBreak="0">
    <w:nsid w:val="65AF401C"/>
    <w:multiLevelType w:val="multilevel"/>
    <w:tmpl w:val="65AF401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777F1E2E"/>
    <w:multiLevelType w:val="multilevel"/>
    <w:tmpl w:val="777F1E2E"/>
    <w:lvl w:ilvl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246FC"/>
    <w:multiLevelType w:val="multilevel"/>
    <w:tmpl w:val="793246FC"/>
    <w:lvl w:ilvl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0A366C"/>
    <w:multiLevelType w:val="multilevel"/>
    <w:tmpl w:val="7A0A36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1A1453"/>
    <w:multiLevelType w:val="multilevel"/>
    <w:tmpl w:val="7A1A145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67063E"/>
    <w:multiLevelType w:val="multilevel"/>
    <w:tmpl w:val="7E67063E"/>
    <w:lvl w:ilvl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984965542">
    <w:abstractNumId w:val="9"/>
  </w:num>
  <w:num w:numId="2" w16cid:durableId="875774051">
    <w:abstractNumId w:val="7"/>
  </w:num>
  <w:num w:numId="3" w16cid:durableId="828596796">
    <w:abstractNumId w:val="6"/>
  </w:num>
  <w:num w:numId="4" w16cid:durableId="1143035666">
    <w:abstractNumId w:val="5"/>
  </w:num>
  <w:num w:numId="5" w16cid:durableId="920482769">
    <w:abstractNumId w:val="4"/>
  </w:num>
  <w:num w:numId="6" w16cid:durableId="1255239871">
    <w:abstractNumId w:val="8"/>
  </w:num>
  <w:num w:numId="7" w16cid:durableId="819737866">
    <w:abstractNumId w:val="3"/>
  </w:num>
  <w:num w:numId="8" w16cid:durableId="2002195788">
    <w:abstractNumId w:val="2"/>
  </w:num>
  <w:num w:numId="9" w16cid:durableId="837694147">
    <w:abstractNumId w:val="1"/>
  </w:num>
  <w:num w:numId="10" w16cid:durableId="1898512627">
    <w:abstractNumId w:val="0"/>
  </w:num>
  <w:num w:numId="11" w16cid:durableId="277839062">
    <w:abstractNumId w:val="20"/>
  </w:num>
  <w:num w:numId="12" w16cid:durableId="939333492">
    <w:abstractNumId w:val="16"/>
  </w:num>
  <w:num w:numId="13" w16cid:durableId="1235356503">
    <w:abstractNumId w:val="15"/>
  </w:num>
  <w:num w:numId="14" w16cid:durableId="302321128">
    <w:abstractNumId w:val="13"/>
  </w:num>
  <w:num w:numId="15" w16cid:durableId="572815055">
    <w:abstractNumId w:val="33"/>
  </w:num>
  <w:num w:numId="16" w16cid:durableId="2052147422">
    <w:abstractNumId w:val="36"/>
  </w:num>
  <w:num w:numId="17" w16cid:durableId="1548376796">
    <w:abstractNumId w:val="32"/>
  </w:num>
  <w:num w:numId="18" w16cid:durableId="117377005">
    <w:abstractNumId w:val="18"/>
  </w:num>
  <w:num w:numId="19" w16cid:durableId="9844024">
    <w:abstractNumId w:val="24"/>
  </w:num>
  <w:num w:numId="20" w16cid:durableId="1770005497">
    <w:abstractNumId w:val="29"/>
  </w:num>
  <w:num w:numId="21" w16cid:durableId="2044401839">
    <w:abstractNumId w:val="25"/>
  </w:num>
  <w:num w:numId="22" w16cid:durableId="597642510">
    <w:abstractNumId w:val="17"/>
  </w:num>
  <w:num w:numId="23" w16cid:durableId="763526469">
    <w:abstractNumId w:val="19"/>
  </w:num>
  <w:num w:numId="24" w16cid:durableId="620383909">
    <w:abstractNumId w:val="26"/>
  </w:num>
  <w:num w:numId="25" w16cid:durableId="1799639326">
    <w:abstractNumId w:val="34"/>
  </w:num>
  <w:num w:numId="26" w16cid:durableId="698899127">
    <w:abstractNumId w:val="28"/>
  </w:num>
  <w:num w:numId="27" w16cid:durableId="1596816711">
    <w:abstractNumId w:val="10"/>
  </w:num>
  <w:num w:numId="28" w16cid:durableId="1144617763">
    <w:abstractNumId w:val="12"/>
  </w:num>
  <w:num w:numId="29" w16cid:durableId="86049901">
    <w:abstractNumId w:val="21"/>
  </w:num>
  <w:num w:numId="30" w16cid:durableId="1617712669">
    <w:abstractNumId w:val="23"/>
  </w:num>
  <w:num w:numId="31" w16cid:durableId="2120055220">
    <w:abstractNumId w:val="27"/>
  </w:num>
  <w:num w:numId="32" w16cid:durableId="1514346655">
    <w:abstractNumId w:val="31"/>
  </w:num>
  <w:num w:numId="33" w16cid:durableId="1353260146">
    <w:abstractNumId w:val="22"/>
  </w:num>
  <w:num w:numId="34" w16cid:durableId="1399748607">
    <w:abstractNumId w:val="30"/>
  </w:num>
  <w:num w:numId="35" w16cid:durableId="769469811">
    <w:abstractNumId w:val="14"/>
  </w:num>
  <w:num w:numId="36" w16cid:durableId="905840502">
    <w:abstractNumId w:val="35"/>
  </w:num>
  <w:num w:numId="37" w16cid:durableId="12343161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548"/>
    <w:rsid w:val="00020490"/>
    <w:rsid w:val="00020E9A"/>
    <w:rsid w:val="00057288"/>
    <w:rsid w:val="000770AA"/>
    <w:rsid w:val="00077645"/>
    <w:rsid w:val="000C6E20"/>
    <w:rsid w:val="000D3F41"/>
    <w:rsid w:val="000F6220"/>
    <w:rsid w:val="0014044C"/>
    <w:rsid w:val="00170983"/>
    <w:rsid w:val="0017603E"/>
    <w:rsid w:val="001F3DD3"/>
    <w:rsid w:val="002A7E84"/>
    <w:rsid w:val="002E05B0"/>
    <w:rsid w:val="002F1878"/>
    <w:rsid w:val="002F42F7"/>
    <w:rsid w:val="003062E6"/>
    <w:rsid w:val="00333283"/>
    <w:rsid w:val="00355DCA"/>
    <w:rsid w:val="003B41EC"/>
    <w:rsid w:val="003C0F1A"/>
    <w:rsid w:val="003C18EC"/>
    <w:rsid w:val="003D2D2D"/>
    <w:rsid w:val="003F61B1"/>
    <w:rsid w:val="004060AD"/>
    <w:rsid w:val="00406256"/>
    <w:rsid w:val="00466BC2"/>
    <w:rsid w:val="004858AE"/>
    <w:rsid w:val="00511DAD"/>
    <w:rsid w:val="00513997"/>
    <w:rsid w:val="0052001B"/>
    <w:rsid w:val="005318E8"/>
    <w:rsid w:val="00533B12"/>
    <w:rsid w:val="00551A02"/>
    <w:rsid w:val="005534FA"/>
    <w:rsid w:val="00564D26"/>
    <w:rsid w:val="00571192"/>
    <w:rsid w:val="0057611F"/>
    <w:rsid w:val="0058592A"/>
    <w:rsid w:val="005965F6"/>
    <w:rsid w:val="005A34F6"/>
    <w:rsid w:val="005B096A"/>
    <w:rsid w:val="005C40C2"/>
    <w:rsid w:val="005D3A03"/>
    <w:rsid w:val="0061171E"/>
    <w:rsid w:val="00662AE1"/>
    <w:rsid w:val="00663F25"/>
    <w:rsid w:val="006F714F"/>
    <w:rsid w:val="007145E1"/>
    <w:rsid w:val="00791A4B"/>
    <w:rsid w:val="007B4E21"/>
    <w:rsid w:val="008002C0"/>
    <w:rsid w:val="0083044C"/>
    <w:rsid w:val="00831753"/>
    <w:rsid w:val="00836A48"/>
    <w:rsid w:val="00841548"/>
    <w:rsid w:val="0085362E"/>
    <w:rsid w:val="0086380D"/>
    <w:rsid w:val="008971D5"/>
    <w:rsid w:val="008C5323"/>
    <w:rsid w:val="00925E9B"/>
    <w:rsid w:val="00947558"/>
    <w:rsid w:val="00953108"/>
    <w:rsid w:val="00974262"/>
    <w:rsid w:val="009A6A3B"/>
    <w:rsid w:val="009E5B9C"/>
    <w:rsid w:val="00A479A9"/>
    <w:rsid w:val="00A737C6"/>
    <w:rsid w:val="00A74387"/>
    <w:rsid w:val="00A827E4"/>
    <w:rsid w:val="00AA5A33"/>
    <w:rsid w:val="00AC1A97"/>
    <w:rsid w:val="00AD054B"/>
    <w:rsid w:val="00AD220F"/>
    <w:rsid w:val="00AD37C2"/>
    <w:rsid w:val="00AF1211"/>
    <w:rsid w:val="00B33533"/>
    <w:rsid w:val="00B41CE3"/>
    <w:rsid w:val="00B526EB"/>
    <w:rsid w:val="00B823AA"/>
    <w:rsid w:val="00B962ED"/>
    <w:rsid w:val="00BA45DB"/>
    <w:rsid w:val="00BB5044"/>
    <w:rsid w:val="00BC7B57"/>
    <w:rsid w:val="00BF4184"/>
    <w:rsid w:val="00C025CC"/>
    <w:rsid w:val="00C0601E"/>
    <w:rsid w:val="00C31D30"/>
    <w:rsid w:val="00C345BC"/>
    <w:rsid w:val="00C370F4"/>
    <w:rsid w:val="00C43052"/>
    <w:rsid w:val="00C5025D"/>
    <w:rsid w:val="00C51A37"/>
    <w:rsid w:val="00C524D2"/>
    <w:rsid w:val="00C53E6E"/>
    <w:rsid w:val="00C81FB1"/>
    <w:rsid w:val="00C84714"/>
    <w:rsid w:val="00CD6E39"/>
    <w:rsid w:val="00CE7961"/>
    <w:rsid w:val="00CF6E91"/>
    <w:rsid w:val="00D0113A"/>
    <w:rsid w:val="00D50ED4"/>
    <w:rsid w:val="00D85B68"/>
    <w:rsid w:val="00DA3388"/>
    <w:rsid w:val="00DE6933"/>
    <w:rsid w:val="00DE6E88"/>
    <w:rsid w:val="00E01409"/>
    <w:rsid w:val="00E12244"/>
    <w:rsid w:val="00E137FE"/>
    <w:rsid w:val="00E21C4A"/>
    <w:rsid w:val="00E33638"/>
    <w:rsid w:val="00E406B1"/>
    <w:rsid w:val="00E57A96"/>
    <w:rsid w:val="00E6004D"/>
    <w:rsid w:val="00E65B7E"/>
    <w:rsid w:val="00E809A4"/>
    <w:rsid w:val="00E81978"/>
    <w:rsid w:val="00E9387B"/>
    <w:rsid w:val="00EA7BB4"/>
    <w:rsid w:val="00EE7EF5"/>
    <w:rsid w:val="00F379B7"/>
    <w:rsid w:val="00F416EC"/>
    <w:rsid w:val="00F525FA"/>
    <w:rsid w:val="00F97E43"/>
    <w:rsid w:val="00FF2002"/>
    <w:rsid w:val="1166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E4F1901"/>
  <w15:docId w15:val="{CA04B2B6-41F6-44F1-BCD3-7706213B7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unhideWhenUsed="1" w:qFormat="1"/>
    <w:lsdException w:name="heading 3" w:uiPriority="4" w:unhideWhenUsed="1" w:qFormat="1"/>
    <w:lsdException w:name="heading 4" w:uiPriority="4" w:unhideWhenUsed="1" w:qFormat="1"/>
    <w:lsdException w:name="heading 5" w:uiPriority="4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 w:qFormat="1"/>
    <w:lsdException w:name="envelope address" w:semiHidden="1" w:unhideWhenUsed="1" w:qFormat="1"/>
    <w:lsdException w:name="envelope return" w:semiHidden="1" w:unhideWhenUsed="1" w:qFormat="1"/>
    <w:lsdException w:name="footnote reference" w:uiPriority="5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 w:qFormat="1"/>
    <w:lsdException w:name="macro" w:semiHidden="1" w:unhideWhenUsed="1" w:qFormat="1"/>
    <w:lsdException w:name="toa heading" w:semiHidden="1" w:unhideWhenUsed="1" w:qFormat="1"/>
    <w:lsdException w:name="List" w:semiHidden="1" w:unhideWhenUsed="1" w:qFormat="1"/>
    <w:lsdException w:name="List Bullet" w:uiPriority="9" w:unhideWhenUsed="1" w:qFormat="1"/>
    <w:lsdException w:name="List Number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 w:qFormat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 w:qFormat="1"/>
    <w:lsdException w:name="List Number 5" w:semiHidden="1" w:unhideWhenUsed="1" w:qFormat="1"/>
    <w:lsdException w:name="Title" w:uiPriority="0" w:qFormat="1"/>
    <w:lsdException w:name="Closing" w:semiHidden="1" w:unhideWhenUsed="1" w:qFormat="1"/>
    <w:lsdException w:name="Signature" w:semiHidden="1" w:unhideWhenUsed="1" w:qFormat="1"/>
    <w:lsdException w:name="Default Paragraph Font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 w:qFormat="1"/>
    <w:lsdException w:name="Subtitle" w:semiHidden="1" w:uiPriority="18" w:unhideWhenUsed="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 w:qFormat="1"/>
    <w:lsdException w:name="Body Text First Indent 2" w:semiHidden="1" w:unhideWhenUsed="1" w:qFormat="1"/>
    <w:lsdException w:name="Note Heading" w:semiHidden="1" w:unhideWhenUsed="1" w:qFormat="1"/>
    <w:lsdException w:name="Body Text 2" w:semiHidden="1" w:unhideWhenUsed="1" w:qFormat="1"/>
    <w:lsdException w:name="Body Text 3" w:semiHidden="1" w:unhideWhenUsed="1" w:qFormat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 w:qFormat="1"/>
    <w:lsdException w:name="Hyperlink" w:unhideWhenUsed="1" w:qFormat="1"/>
    <w:lsdException w:name="FollowedHyperlink" w:semiHidden="1" w:unhideWhenUsed="1" w:qFormat="1"/>
    <w:lsdException w:name="Strong" w:uiPriority="22" w:unhideWhenUsed="1" w:qFormat="1"/>
    <w:lsdException w:name="Emphasis" w:uiPriority="4" w:unhideWhenUsed="1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 w:qFormat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firstLine="720"/>
    </w:pPr>
    <w:rPr>
      <w:kern w:val="24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paragraph" w:styleId="BlockText">
    <w:name w:val="Block Text"/>
    <w:basedOn w:val="Normal"/>
    <w:uiPriority w:val="99"/>
    <w:semiHidden/>
    <w:unhideWhenUsed/>
    <w:qFormat/>
    <w:pPr>
      <w:pBdr>
        <w:top w:val="single" w:sz="2" w:space="10" w:color="595959" w:themeColor="text1" w:themeTint="A6"/>
        <w:left w:val="single" w:sz="2" w:space="10" w:color="595959" w:themeColor="text1" w:themeTint="A6"/>
        <w:bottom w:val="single" w:sz="2" w:space="10" w:color="595959" w:themeColor="text1" w:themeTint="A6"/>
        <w:right w:val="single" w:sz="2" w:space="10" w:color="595959" w:themeColor="text1" w:themeTint="A6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pPr>
      <w:spacing w:after="120"/>
      <w:ind w:firstLine="0"/>
    </w:pPr>
  </w:style>
  <w:style w:type="paragraph" w:styleId="BodyText2">
    <w:name w:val="Body Text 2"/>
    <w:basedOn w:val="Normal"/>
    <w:link w:val="BodyText2Char"/>
    <w:uiPriority w:val="99"/>
    <w:semiHidden/>
    <w:unhideWhenUsed/>
    <w:qFormat/>
    <w:pPr>
      <w:spacing w:after="120"/>
      <w:ind w:firstLine="0"/>
    </w:pPr>
  </w:style>
  <w:style w:type="paragraph" w:styleId="BodyText3">
    <w:name w:val="Body Text 3"/>
    <w:basedOn w:val="Normal"/>
    <w:link w:val="BodyText3Char"/>
    <w:uiPriority w:val="99"/>
    <w:semiHidden/>
    <w:unhideWhenUsed/>
    <w:qFormat/>
    <w:pPr>
      <w:spacing w:after="120"/>
      <w:ind w:firstLine="0"/>
    </w:pPr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qFormat/>
    <w:pPr>
      <w:spacing w:after="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qFormat/>
    <w:pPr>
      <w:spacing w:after="120"/>
      <w:ind w:left="360" w:firstLine="0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qFormat/>
    <w:pPr>
      <w:spacing w:after="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qFormat/>
    <w:pPr>
      <w:spacing w:after="120"/>
      <w:ind w:left="360" w:firstLine="0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pPr>
      <w:spacing w:after="120"/>
      <w:ind w:left="360" w:firstLine="0"/>
    </w:pPr>
    <w:rPr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qFormat/>
    <w:pPr>
      <w:spacing w:line="240" w:lineRule="auto"/>
      <w:ind w:left="4320" w:firstLine="0"/>
    </w:p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  <w:ind w:firstLine="0"/>
    </w:pPr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>
      <w:ind w:firstLine="0"/>
    </w:pPr>
  </w:style>
  <w:style w:type="paragraph" w:styleId="DocumentMap">
    <w:name w:val="Document Map"/>
    <w:basedOn w:val="Normal"/>
    <w:link w:val="DocumentMapChar"/>
    <w:uiPriority w:val="99"/>
    <w:semiHidden/>
    <w:unhideWhenUsed/>
    <w:qFormat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qFormat/>
    <w:pPr>
      <w:spacing w:line="240" w:lineRule="auto"/>
      <w:ind w:firstLine="0"/>
    </w:p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line="240" w:lineRule="auto"/>
    </w:pPr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qFormat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qFormat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595959" w:themeColor="text1" w:themeTint="A6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spacing w:line="240" w:lineRule="auto"/>
      <w:ind w:firstLine="0"/>
    </w:p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line="240" w:lineRule="auto"/>
    </w:pPr>
    <w:rPr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paragraph" w:styleId="HTMLAddress">
    <w:name w:val="HTML Address"/>
    <w:basedOn w:val="Normal"/>
    <w:link w:val="HTMLAddressChar"/>
    <w:uiPriority w:val="99"/>
    <w:semiHidden/>
    <w:unhideWhenUsed/>
    <w:qFormat/>
    <w:pPr>
      <w:spacing w:line="240" w:lineRule="auto"/>
      <w:ind w:firstLine="0"/>
    </w:pPr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5F5F5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qFormat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qFormat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qFormat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qFormat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480" w:lineRule="auto"/>
    </w:pPr>
    <w:rPr>
      <w:rFonts w:ascii="Consolas" w:hAnsi="Consolas" w:cs="Consolas"/>
      <w:kern w:val="24"/>
      <w:sz w:val="22"/>
      <w:lang w:eastAsia="ja-JP"/>
    </w:rPr>
  </w:style>
  <w:style w:type="paragraph" w:styleId="MessageHeader">
    <w:name w:val="Message Header"/>
    <w:basedOn w:val="Normal"/>
    <w:link w:val="MessageHeaderChar"/>
    <w:uiPriority w:val="99"/>
    <w:semiHidden/>
    <w:unhideWhenUsed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paragraph" w:styleId="NormalWeb">
    <w:name w:val="Normal (Web)"/>
    <w:basedOn w:val="Normal"/>
    <w:uiPriority w:val="99"/>
    <w:semiHidden/>
    <w:unhideWhenUsed/>
    <w:qFormat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qFormat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qFormat/>
    <w:pPr>
      <w:spacing w:line="240" w:lineRule="auto"/>
      <w:ind w:firstLine="0"/>
    </w:pPr>
  </w:style>
  <w:style w:type="paragraph" w:styleId="PlainText">
    <w:name w:val="Plain Text"/>
    <w:basedOn w:val="Normal"/>
    <w:link w:val="PlainTextChar"/>
    <w:uiPriority w:val="99"/>
    <w:semiHidden/>
    <w:unhideWhenUsed/>
    <w:qFormat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qFormat/>
    <w:pPr>
      <w:ind w:firstLine="0"/>
    </w:pPr>
  </w:style>
  <w:style w:type="paragraph" w:styleId="Signature">
    <w:name w:val="Signature"/>
    <w:basedOn w:val="Normal"/>
    <w:link w:val="SignatureChar"/>
    <w:uiPriority w:val="99"/>
    <w:semiHidden/>
    <w:unhideWhenUsed/>
    <w:qFormat/>
    <w:pPr>
      <w:spacing w:line="240" w:lineRule="auto"/>
      <w:ind w:left="4320" w:firstLine="0"/>
    </w:pPr>
  </w:style>
  <w:style w:type="character" w:styleId="Strong">
    <w:name w:val="Strong"/>
    <w:basedOn w:val="DefaultParagraphFont"/>
    <w:uiPriority w:val="22"/>
    <w:unhideWhenUsed/>
    <w:qFormat/>
    <w:rPr>
      <w:caps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qFormat/>
    <w:pPr>
      <w:ind w:firstLine="0"/>
    </w:p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paragraph" w:styleId="TOAHeading">
    <w:name w:val="toa heading"/>
    <w:basedOn w:val="Normal"/>
    <w:next w:val="Normal"/>
    <w:uiPriority w:val="99"/>
    <w:semiHidden/>
    <w:unhideWhenUsed/>
    <w:qFormat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qFormat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qFormat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qFormat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qFormat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qFormat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qFormat/>
    <w:pPr>
      <w:ind w:left="1920"/>
    </w:pPr>
    <w:rPr>
      <w:rFonts w:cstheme="minorHAnsi"/>
      <w:sz w:val="20"/>
      <w:szCs w:val="20"/>
    </w:rPr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qFormat/>
    <w:rPr>
      <w:color w:val="404040" w:themeColor="text1" w:themeTint="BF"/>
    </w:rPr>
  </w:style>
  <w:style w:type="paragraph" w:styleId="NoSpacing">
    <w:name w:val="No Spacing"/>
    <w:uiPriority w:val="3"/>
    <w:qFormat/>
    <w:pPr>
      <w:spacing w:line="480" w:lineRule="auto"/>
    </w:pPr>
    <w:rPr>
      <w:sz w:val="24"/>
      <w:szCs w:val="24"/>
      <w:lang w:eastAsia="ja-JP"/>
    </w:rPr>
  </w:style>
  <w:style w:type="character" w:customStyle="1" w:styleId="Heading1Char">
    <w:name w:val="Heading 1 Char"/>
    <w:basedOn w:val="DefaultParagraphFont"/>
    <w:link w:val="Heading1"/>
    <w:uiPriority w:val="4"/>
    <w:qFormat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qFormat/>
    <w:rPr>
      <w:rFonts w:asciiTheme="majorHAnsi" w:eastAsiaTheme="majorEastAsia" w:hAnsiTheme="majorHAnsi" w:cstheme="majorBidi"/>
      <w:b/>
      <w:bCs/>
      <w:kern w:val="24"/>
    </w:rPr>
  </w:style>
  <w:style w:type="character" w:customStyle="1" w:styleId="TitleChar">
    <w:name w:val="Title Char"/>
    <w:basedOn w:val="DefaultParagraphFont"/>
    <w:link w:val="Title"/>
    <w:qFormat/>
    <w:rPr>
      <w:rFonts w:asciiTheme="majorHAnsi" w:eastAsiaTheme="majorEastAsia" w:hAnsiTheme="majorHAnsi" w:cstheme="majorBidi"/>
      <w:kern w:val="24"/>
    </w:rPr>
  </w:style>
  <w:style w:type="character" w:customStyle="1" w:styleId="Heading3Char">
    <w:name w:val="Heading 3 Char"/>
    <w:basedOn w:val="DefaultParagraphFont"/>
    <w:link w:val="Heading3"/>
    <w:uiPriority w:val="4"/>
    <w:qFormat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qFormat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qFormat/>
    <w:rPr>
      <w:rFonts w:asciiTheme="majorHAnsi" w:eastAsiaTheme="majorEastAsia" w:hAnsiTheme="majorHAnsi" w:cstheme="majorBidi"/>
      <w:i/>
      <w:iCs/>
      <w:kern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kern w:val="24"/>
      <w:sz w:val="22"/>
      <w:szCs w:val="18"/>
    </w:rPr>
  </w:style>
  <w:style w:type="paragraph" w:customStyle="1" w:styleId="Bibliography1">
    <w:name w:val="Bibliography1"/>
    <w:basedOn w:val="Normal"/>
    <w:next w:val="Normal"/>
    <w:uiPriority w:val="37"/>
    <w:unhideWhenUsed/>
    <w:qFormat/>
    <w:pPr>
      <w:ind w:left="720" w:hanging="720"/>
    </w:pPr>
  </w:style>
  <w:style w:type="character" w:customStyle="1" w:styleId="BodyTextChar">
    <w:name w:val="Body Text Char"/>
    <w:basedOn w:val="DefaultParagraphFont"/>
    <w:link w:val="BodyText"/>
    <w:uiPriority w:val="99"/>
    <w:semiHidden/>
    <w:qFormat/>
    <w:rPr>
      <w:kern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qFormat/>
    <w:rPr>
      <w:kern w:val="24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Pr>
      <w:kern w:val="24"/>
      <w:sz w:val="22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qFormat/>
    <w:rPr>
      <w:kern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qFormat/>
    <w:rPr>
      <w:kern w:val="24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qFormat/>
    <w:rPr>
      <w:kern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qFormat/>
    <w:rPr>
      <w:kern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Pr>
      <w:kern w:val="24"/>
      <w:sz w:val="22"/>
      <w:szCs w:val="16"/>
    </w:rPr>
  </w:style>
  <w:style w:type="character" w:customStyle="1" w:styleId="ClosingChar">
    <w:name w:val="Closing Char"/>
    <w:basedOn w:val="DefaultParagraphFont"/>
    <w:link w:val="Closing"/>
    <w:uiPriority w:val="99"/>
    <w:semiHidden/>
    <w:qFormat/>
    <w:rPr>
      <w:kern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kern w:val="24"/>
      <w:sz w:val="22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kern w:val="24"/>
      <w:sz w:val="20"/>
      <w:szCs w:val="20"/>
    </w:rPr>
  </w:style>
  <w:style w:type="character" w:customStyle="1" w:styleId="DateChar">
    <w:name w:val="Date Char"/>
    <w:basedOn w:val="DefaultParagraphFont"/>
    <w:link w:val="Date"/>
    <w:uiPriority w:val="99"/>
    <w:semiHidden/>
    <w:qFormat/>
    <w:rPr>
      <w:kern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Pr>
      <w:rFonts w:ascii="Segoe UI" w:hAnsi="Segoe UI" w:cs="Segoe UI"/>
      <w:kern w:val="24"/>
      <w:sz w:val="22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qFormat/>
    <w:rPr>
      <w:kern w:val="24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kern w:val="24"/>
      <w:sz w:val="22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kern w:val="24"/>
    </w:rPr>
  </w:style>
  <w:style w:type="table" w:customStyle="1" w:styleId="TableGridLight1">
    <w:name w:val="Table Grid Light1"/>
    <w:basedOn w:val="Table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6E6E6E" w:themeColor="accent1" w:themeShade="80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6E6E6E" w:themeColor="accent1" w:themeShade="80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kern w:val="24"/>
      <w:sz w:val="22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qFormat/>
    <w:rPr>
      <w:i/>
      <w:iCs/>
      <w:kern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2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404040" w:themeColor="text1" w:themeTint="BF"/>
      <w:kern w:val="24"/>
    </w:r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Pr>
      <w:rFonts w:ascii="Consolas" w:hAnsi="Consolas" w:cs="Consolas"/>
      <w:kern w:val="24"/>
      <w:sz w:val="22"/>
      <w:szCs w:val="20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qFormat/>
    <w:rPr>
      <w:rFonts w:asciiTheme="majorHAnsi" w:eastAsiaTheme="majorEastAsia" w:hAnsiTheme="majorHAnsi" w:cstheme="majorBidi"/>
      <w:kern w:val="24"/>
      <w:shd w:val="pct20" w:color="auto" w:fill="auto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qFormat/>
    <w:rPr>
      <w:kern w:val="24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qFormat/>
    <w:rPr>
      <w:i/>
      <w:iCs/>
      <w:color w:val="404040" w:themeColor="text1" w:themeTint="BF"/>
      <w:kern w:val="24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qFormat/>
    <w:rPr>
      <w:kern w:val="24"/>
    </w:rPr>
  </w:style>
  <w:style w:type="character" w:customStyle="1" w:styleId="SignatureChar">
    <w:name w:val="Signature Char"/>
    <w:basedOn w:val="DefaultParagraphFont"/>
    <w:link w:val="Signature"/>
    <w:uiPriority w:val="99"/>
    <w:semiHidden/>
    <w:qFormat/>
    <w:rPr>
      <w:kern w:val="24"/>
    </w:rPr>
  </w:style>
  <w:style w:type="table" w:customStyle="1" w:styleId="APAReport">
    <w:name w:val="APA Report"/>
    <w:basedOn w:val="TableNormal"/>
    <w:uiPriority w:val="99"/>
    <w:qFormat/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customStyle="1" w:styleId="PlainTable11">
    <w:name w:val="Plain Table 11"/>
    <w:basedOn w:val="TableNormal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Pr>
      <w:kern w:val="24"/>
      <w:sz w:val="22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373737" w:themeColor="accent1" w:themeShade="40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595959" w:themeColor="text1" w:themeTint="A6"/>
      <w:spacing w:val="5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/>
      <w:ind w:firstLine="720"/>
      <w:jc w:val="left"/>
      <w:outlineLvl w:val="9"/>
    </w:pPr>
    <w:rPr>
      <w:bCs w:val="0"/>
      <w:szCs w:val="32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TableGrid1">
    <w:name w:val="Table Grid1"/>
    <w:basedOn w:val="TableNormal"/>
    <w:qFormat/>
    <w:pPr>
      <w:widowControl w:val="0"/>
    </w:pPr>
    <w:rPr>
      <w:rFonts w:ascii="Verdana" w:eastAsia="Times New Roman" w:hAnsi="Verdana" w:cs="Verdan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AF383A0B53005468B8E8DC2AF27CC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27D9E-4235-FC42-BE5E-2DD713226D77}"/>
      </w:docPartPr>
      <w:docPartBody>
        <w:p w:rsidR="000909FC" w:rsidRDefault="00000000">
          <w:pPr>
            <w:pStyle w:val="FAF383A0B53005468B8E8DC2AF27CCD1"/>
          </w:pPr>
          <w:r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Lato">
    <w:altName w:val="Segoe Print"/>
    <w:charset w:val="00"/>
    <w:family w:val="swiss"/>
    <w:pitch w:val="variable"/>
    <w:sig w:usb0="E10002FF" w:usb1="5000ECF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62A9"/>
    <w:rsid w:val="000909FC"/>
    <w:rsid w:val="00381741"/>
    <w:rsid w:val="00401A6E"/>
    <w:rsid w:val="005008B0"/>
    <w:rsid w:val="00575BA2"/>
    <w:rsid w:val="005B2ABC"/>
    <w:rsid w:val="0061171E"/>
    <w:rsid w:val="007B62A9"/>
    <w:rsid w:val="00951232"/>
    <w:rsid w:val="00A11173"/>
    <w:rsid w:val="00AA5A33"/>
    <w:rsid w:val="00C5025D"/>
    <w:rsid w:val="00C72E97"/>
    <w:rsid w:val="00C8613B"/>
    <w:rsid w:val="00D169B5"/>
    <w:rsid w:val="00DB32DD"/>
    <w:rsid w:val="00F3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uiPriority="4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FAF383A0B53005468B8E8DC2AF27CCD1">
    <w:name w:val="FAF383A0B53005468B8E8DC2AF27CCD1"/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Glorious Travel Vacation Mobile App	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D6AB2C-F900-449D-B3C6-92992338E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22</Pages>
  <Words>1772</Words>
  <Characters>10412</Characters>
  <Application>Microsoft Office Word</Application>
  <DocSecurity>0</DocSecurity>
  <Lines>350</Lines>
  <Paragraphs>233</Paragraphs>
  <ScaleCrop>false</ScaleCrop>
  <Company/>
  <LinksUpToDate>false</LinksUpToDate>
  <CharactersWithSpaces>12011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3 Design Document
D.  Explain how the software product was tested, including the following:
●  a test plan for a unit test, including screenshots
●  unit test scripts
●  the results of the unit tests based on the provided test plan, including screenshots
●  summaries of changes resulting from completed tests</dc:title>
  <dc:creator>Microsoft Office User</dc:creator>
  <cp:lastModifiedBy>eddie gehrmann</cp:lastModifiedBy>
  <cp:revision>7</cp:revision>
  <dcterms:created xsi:type="dcterms:W3CDTF">2025-01-29T18:53:00Z</dcterms:created>
  <dcterms:modified xsi:type="dcterms:W3CDTF">2025-01-30T17:23:00Z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79a0b376295c5aad87135e5552f40cbbd91abbbdac724e8d97aa7594239a737b</vt:lpwstr>
  </property>
  <property fmtid="{D5CDD505-2E9C-101B-9397-08002B2CF9AE}" pid="3" name="KSOProductBuildVer">
    <vt:lpwstr>1033-12.2.0.19805</vt:lpwstr>
  </property>
  <property fmtid="{D5CDD505-2E9C-101B-9397-08002B2CF9AE}" pid="4" name="ICV">
    <vt:lpwstr>2E660DBCB3684EF08096920F65230ECC_12</vt:lpwstr>
  </property>
</Properties>
</file>